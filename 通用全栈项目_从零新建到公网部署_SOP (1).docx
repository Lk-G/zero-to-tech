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F80FD">
      <w:pPr>
        <w:spacing w:before="840" w:after="280"/>
        <w:jc w:val="center"/>
      </w:pPr>
      <w:r>
        <w:rPr>
          <w:rFonts w:ascii="Aptos" w:hAnsi="Aptos" w:eastAsia="微软雅黑"/>
          <w:b/>
          <w:color w:val="1F4E79"/>
          <w:sz w:val="60"/>
        </w:rPr>
        <w:t>通用全栈项目</w:t>
      </w:r>
    </w:p>
    <w:p w14:paraId="773B5200">
      <w:pPr>
        <w:spacing w:after="240"/>
        <w:jc w:val="center"/>
      </w:pPr>
      <w:r>
        <w:rPr>
          <w:rFonts w:ascii="Aptos" w:hAnsi="Aptos" w:eastAsia="微软雅黑"/>
          <w:b/>
          <w:color w:val="2E5F91"/>
          <w:sz w:val="36"/>
        </w:rPr>
        <w:t>从零新建 → 本地开发 → GitHub → Ubuntu 公网部署</w:t>
      </w:r>
    </w:p>
    <w:p w14:paraId="6A420DE1">
      <w:pPr>
        <w:spacing w:after="480"/>
        <w:jc w:val="center"/>
      </w:pPr>
      <w:r>
        <w:rPr>
          <w:rFonts w:ascii="Aptos" w:hAnsi="Aptos" w:eastAsia="微软雅黑"/>
          <w:color w:val="5A646E"/>
          <w:sz w:val="23"/>
        </w:rPr>
        <w:t>操作 SOP · Windows + Next.js + React + FastAPI + SQLite + Nginx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C05D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EAF3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9C705D">
            <w:pPr>
              <w:spacing w:after="40"/>
            </w:pPr>
            <w:r>
              <w:rPr>
                <w:rFonts w:ascii="Aptos" w:hAnsi="Aptos" w:eastAsia="微软雅黑"/>
                <w:b/>
                <w:color w:val="205391"/>
                <w:sz w:val="19"/>
              </w:rPr>
              <w:t xml:space="preserve">这份手册解决什么？  </w:t>
            </w:r>
            <w:r>
              <w:rPr>
                <w:rFonts w:ascii="Aptos" w:hAnsi="Aptos" w:eastAsia="微软雅黑"/>
                <w:sz w:val="19"/>
              </w:rPr>
              <w:t>不依赖 zero-to-tech、不依赖任何老师提供的示例目录。从一个空目录开始，用占位符 &lt;PROJECT_NAME&gt; 搭建任意“同技术架构”的新项目，并一直部署到腾讯云 Ubuntu。</w:t>
            </w:r>
          </w:p>
        </w:tc>
      </w:tr>
    </w:tbl>
    <w:p w14:paraId="19085459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BCC3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E5E62">
            <w:pPr>
              <w:spacing w:after="40"/>
            </w:pPr>
            <w:r>
              <w:rPr>
                <w:rFonts w:ascii="Aptos" w:hAnsi="Aptos" w:eastAsia="微软雅黑"/>
                <w:b/>
                <w:color w:val="205391"/>
                <w:sz w:val="19"/>
              </w:rPr>
              <w:t xml:space="preserve">适用范围  </w:t>
            </w:r>
            <w:r>
              <w:rPr>
                <w:rFonts w:ascii="Aptos" w:hAnsi="Aptos" w:eastAsia="微软雅黑"/>
                <w:sz w:val="19"/>
              </w:rPr>
              <w:t>适用于：Next.js 静态导出前端 + FastAPI API 后端 + SQLite + Git/GitHub + Ubuntu + Nginx。项目名称和业务功能可以任意更换。若你改用 Vue、Django、PostgreSQL、Docker 等，具体命令会不同。</w:t>
            </w:r>
          </w:p>
        </w:tc>
      </w:tr>
    </w:tbl>
    <w:p w14:paraId="0A4848E4">
      <w:pPr>
        <w:spacing w:after="20"/>
      </w:pPr>
    </w:p>
    <w:p w14:paraId="0AD0498D">
      <w:pPr>
        <w:spacing w:after="80" w:line="283" w:lineRule="auto"/>
        <w:jc w:val="center"/>
        <w:rPr>
          <w:rFonts w:ascii="Aptos" w:hAnsi="Aptos" w:eastAsia="微软雅黑"/>
          <w:b w:val="0"/>
          <w:i w:val="0"/>
          <w:sz w:val="20"/>
        </w:rPr>
      </w:pPr>
      <w:r>
        <w:rPr>
          <w:rFonts w:ascii="Aptos" w:hAnsi="Aptos" w:eastAsia="微软雅黑"/>
          <w:b w:val="0"/>
          <w:i w:val="0"/>
          <w:sz w:val="20"/>
        </w:rPr>
        <w:t>建议用法：第一次从零建项目时，从第 1 章按顺序执行；以后日常开发/发布，直接查“第 6 章 日常流程”和“第 7 章 故障排查”。</w:t>
      </w:r>
    </w:p>
    <w:p w14:paraId="17D94AA5">
      <w:pPr>
        <w:spacing w:after="80" w:line="283" w:lineRule="auto"/>
        <w:jc w:val="both"/>
        <w:rPr>
          <w:rFonts w:ascii="Aptos" w:hAnsi="Aptos" w:eastAsia="微软雅黑"/>
          <w:b w:val="0"/>
          <w:i w:val="0"/>
          <w:sz w:val="20"/>
        </w:rPr>
      </w:pPr>
    </w:p>
    <w:p w14:paraId="578DC431">
      <w:pPr>
        <w:spacing w:after="80" w:line="283" w:lineRule="auto"/>
        <w:jc w:val="both"/>
        <w:rPr>
          <w:rFonts w:hint="default"/>
          <w:b w:val="0"/>
          <w:i w:val="0"/>
          <w:sz w:val="20"/>
          <w:lang w:val="en-US" w:eastAsia="zh-CN"/>
        </w:rPr>
      </w:pPr>
      <w:r>
        <w:rPr>
          <w:rFonts w:hint="eastAsia"/>
          <w:b w:val="0"/>
          <w:i w:val="0"/>
          <w:sz w:val="20"/>
          <w:lang w:val="en-US" w:eastAsia="zh-CN"/>
        </w:rPr>
        <w:t>Node.js：运行javaScrpit的环境——&gt;附赠了一个非常重要的东西——一个</w:t>
      </w:r>
      <w:r>
        <w:rPr>
          <w:rFonts w:hint="eastAsia"/>
          <w:b/>
          <w:bCs/>
          <w:i w:val="0"/>
          <w:sz w:val="20"/>
          <w:lang w:val="en-US" w:eastAsia="zh-CN"/>
        </w:rPr>
        <w:t>包管理工具</w:t>
      </w:r>
      <w:r>
        <w:rPr>
          <w:rFonts w:hint="eastAsia"/>
          <w:b w:val="0"/>
          <w:i w:val="0"/>
          <w:sz w:val="20"/>
          <w:lang w:val="en-US" w:eastAsia="zh-CN"/>
        </w:rPr>
        <w:t>，叫 npm</w:t>
      </w:r>
    </w:p>
    <w:p w14:paraId="0FC4686E">
      <w:pPr>
        <w:spacing w:after="80" w:line="283" w:lineRule="auto"/>
        <w:jc w:val="both"/>
        <w:rPr>
          <w:rFonts w:hint="default" w:ascii="Aptos" w:hAnsi="Aptos" w:eastAsia="微软雅黑"/>
          <w:b w:val="0"/>
          <w:i w:val="0"/>
          <w:sz w:val="20"/>
          <w:lang w:val="en-US" w:eastAsia="zh-CN"/>
        </w:rPr>
      </w:pPr>
      <w:r>
        <w:rPr>
          <w:rFonts w:hint="eastAsia"/>
          <w:b w:val="0"/>
          <w:i w:val="0"/>
          <w:sz w:val="20"/>
          <w:lang w:val="en-US" w:eastAsia="zh-CN"/>
        </w:rPr>
        <w:t>Vite:前端构建工具，负责工程治理，框架</w:t>
      </w:r>
      <w:bookmarkStart w:id="0" w:name="_GoBack"/>
      <w:bookmarkEnd w:id="0"/>
      <w:r>
        <w:rPr>
          <w:rFonts w:hint="eastAsia"/>
          <w:b w:val="0"/>
          <w:i w:val="0"/>
          <w:sz w:val="20"/>
          <w:lang w:val="en-US" w:eastAsia="zh-CN"/>
        </w:rPr>
        <w:t>翻译，想跑vite，要先有node.</w:t>
      </w:r>
    </w:p>
    <w:p w14:paraId="49CDB7C9">
      <w:r>
        <w:br w:type="page"/>
      </w:r>
    </w:p>
    <w:p w14:paraId="0C190EFF">
      <w:pPr>
        <w:pStyle w:val="3"/>
        <w:keepNext/>
        <w:spacing w:before="160" w:after="80"/>
      </w:pPr>
      <w:r>
        <w:rPr>
          <w:rFonts w:ascii="Aptos" w:hAnsi="Aptos" w:eastAsia="微软雅黑"/>
        </w:rPr>
        <w:t>0. 使用前先替换 4 个占位符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6530E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C4F9E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占位符</w:t>
            </w:r>
          </w:p>
        </w:tc>
        <w:tc>
          <w:tcPr>
            <w:tcW w:w="2736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E1EB5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示例</w:t>
            </w:r>
          </w:p>
        </w:tc>
        <w:tc>
          <w:tcPr>
            <w:tcW w:w="4608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5F04B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含义</w:t>
            </w:r>
          </w:p>
        </w:tc>
      </w:tr>
      <w:tr w14:paraId="06B9C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6BBE1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&lt;PROJECT_NAME&gt;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BD63E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my-notes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E03AD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你的项目目录/仓库名</w:t>
            </w:r>
          </w:p>
        </w:tc>
      </w:tr>
      <w:tr w14:paraId="40FF3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D605F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&lt;GITHUB_USER&gt;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6AE99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yourname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23EBB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你的 GitHub 用户名</w:t>
            </w:r>
          </w:p>
        </w:tc>
      </w:tr>
      <w:tr w14:paraId="30E63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081D3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&lt;SERVER_IP&gt;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9CAAB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123.45.67.89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B8F7C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腾讯云公网 IP</w:t>
            </w:r>
          </w:p>
        </w:tc>
      </w:tr>
      <w:tr w14:paraId="7953B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280B4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&lt;EMAIL&gt;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D4721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you@example.com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A8BDE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Git / SSH 注释邮箱</w:t>
            </w:r>
          </w:p>
        </w:tc>
      </w:tr>
    </w:tbl>
    <w:p w14:paraId="0BDF97CA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756D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EAF3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FFDDE1">
            <w:pPr>
              <w:spacing w:after="40"/>
            </w:pPr>
            <w:r>
              <w:rPr>
                <w:rFonts w:ascii="Aptos" w:hAnsi="Aptos" w:eastAsia="微软雅黑"/>
                <w:b/>
                <w:color w:val="205391"/>
                <w:sz w:val="19"/>
              </w:rPr>
              <w:t xml:space="preserve">示例  </w:t>
            </w:r>
            <w:r>
              <w:rPr>
                <w:rFonts w:ascii="Aptos" w:hAnsi="Aptos" w:eastAsia="微软雅黑"/>
                <w:sz w:val="19"/>
              </w:rPr>
              <w:t>如果项目叫 study-assistant，那么所有 &lt;PROJECT_NAME&gt; 都替换成 study-assistant；不要真的输入尖括号。</w:t>
            </w:r>
          </w:p>
        </w:tc>
      </w:tr>
    </w:tbl>
    <w:p w14:paraId="28DC596B">
      <w:pPr>
        <w:spacing w:after="20"/>
      </w:pPr>
    </w:p>
    <w:p w14:paraId="23B114FD">
      <w:pPr>
        <w:pStyle w:val="4"/>
        <w:keepNext/>
        <w:spacing w:before="160" w:after="80"/>
      </w:pPr>
      <w:r>
        <w:rPr>
          <w:rFonts w:ascii="Aptos" w:hAnsi="Aptos" w:eastAsia="微软雅黑"/>
        </w:rPr>
        <w:t>0.1 最终你要搭成什么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7CD4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001C13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Windows 本地电脑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├─ Next.js / React 前端  → localhost:3000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├─ FastAPI 后端         → localhost:8000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├─ SQLite               → backend/app.db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└─ Git                  → GitHub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GitHub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└─ 保存源码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腾讯云 Ubuntu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├─ Next.js build → out/ → Nginx :80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├─ FastAPI / Uvicorn    → :8000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└─ SQLite               → backend/app.db</w:t>
            </w:r>
          </w:p>
        </w:tc>
      </w:tr>
    </w:tbl>
    <w:p w14:paraId="6FA5E65A">
      <w:pPr>
        <w:spacing w:after="0"/>
      </w:pPr>
    </w:p>
    <w:p w14:paraId="5A52531A">
      <w:pPr>
        <w:pStyle w:val="4"/>
        <w:keepNext/>
        <w:spacing w:before="160" w:after="80"/>
      </w:pPr>
      <w:r>
        <w:rPr>
          <w:rFonts w:ascii="Aptos" w:hAnsi="Aptos" w:eastAsia="微软雅黑"/>
        </w:rPr>
        <w:t>0.2 从零到上线的 8 个阶段</w:t>
      </w:r>
    </w:p>
    <w:p w14:paraId="52D46661">
      <w:pPr>
        <w:pStyle w:val="14"/>
        <w:spacing w:after="40" w:line="269" w:lineRule="auto"/>
      </w:pPr>
      <w:r>
        <w:rPr>
          <w:rFonts w:ascii="Aptos" w:hAnsi="Aptos" w:eastAsia="微软雅黑"/>
          <w:sz w:val="19"/>
        </w:rPr>
        <w:t>准备 Windows 开发环境</w:t>
      </w:r>
    </w:p>
    <w:p w14:paraId="46A216FB">
      <w:pPr>
        <w:pStyle w:val="14"/>
        <w:spacing w:after="40" w:line="269" w:lineRule="auto"/>
      </w:pPr>
      <w:r>
        <w:rPr>
          <w:rFonts w:ascii="Aptos" w:hAnsi="Aptos" w:eastAsia="微软雅黑"/>
          <w:sz w:val="19"/>
        </w:rPr>
        <w:t>创建一个全新的 Next.js 项目</w:t>
      </w:r>
    </w:p>
    <w:p w14:paraId="045B7B8B">
      <w:pPr>
        <w:pStyle w:val="14"/>
        <w:spacing w:after="40" w:line="269" w:lineRule="auto"/>
      </w:pPr>
      <w:r>
        <w:rPr>
          <w:rFonts w:ascii="Aptos" w:hAnsi="Aptos" w:eastAsia="微软雅黑"/>
          <w:sz w:val="19"/>
        </w:rPr>
        <w:t>在项目中创建 FastAPI backend</w:t>
      </w:r>
    </w:p>
    <w:p w14:paraId="1301874E">
      <w:pPr>
        <w:pStyle w:val="14"/>
        <w:spacing w:after="40" w:line="269" w:lineRule="auto"/>
      </w:pPr>
      <w:r>
        <w:rPr>
          <w:rFonts w:ascii="Aptos" w:hAnsi="Aptos" w:eastAsia="微软雅黑"/>
          <w:sz w:val="19"/>
        </w:rPr>
        <w:t>加入 SQLite 与环境变量</w:t>
      </w:r>
    </w:p>
    <w:p w14:paraId="4AB50515">
      <w:pPr>
        <w:pStyle w:val="14"/>
        <w:spacing w:after="40" w:line="269" w:lineRule="auto"/>
      </w:pPr>
      <w:r>
        <w:rPr>
          <w:rFonts w:ascii="Aptos" w:hAnsi="Aptos" w:eastAsia="微软雅黑"/>
          <w:sz w:val="19"/>
        </w:rPr>
        <w:t>初始化 Git 并推送 GitHub</w:t>
      </w:r>
    </w:p>
    <w:p w14:paraId="3A27B741">
      <w:pPr>
        <w:pStyle w:val="14"/>
        <w:spacing w:after="40" w:line="269" w:lineRule="auto"/>
      </w:pPr>
      <w:r>
        <w:rPr>
          <w:rFonts w:ascii="Aptos" w:hAnsi="Aptos" w:eastAsia="微软雅黑"/>
          <w:sz w:val="19"/>
        </w:rPr>
        <w:t>准备全新的 Ubuntu 服务器</w:t>
      </w:r>
    </w:p>
    <w:p w14:paraId="5239C869">
      <w:pPr>
        <w:pStyle w:val="14"/>
        <w:spacing w:after="40" w:line="269" w:lineRule="auto"/>
      </w:pPr>
      <w:r>
        <w:rPr>
          <w:rFonts w:ascii="Aptos" w:hAnsi="Aptos" w:eastAsia="微软雅黑"/>
          <w:sz w:val="19"/>
        </w:rPr>
        <w:t>部署前端与后端</w:t>
      </w:r>
    </w:p>
    <w:p w14:paraId="22417729">
      <w:pPr>
        <w:pStyle w:val="14"/>
        <w:spacing w:after="40" w:line="269" w:lineRule="auto"/>
      </w:pPr>
      <w:r>
        <w:rPr>
          <w:rFonts w:ascii="Aptos" w:hAnsi="Aptos" w:eastAsia="微软雅黑"/>
          <w:sz w:val="19"/>
        </w:rPr>
        <w:t>建立日常开发、更新、重启和排错流程</w:t>
      </w:r>
    </w:p>
    <w:p w14:paraId="0B7DD3B6">
      <w:r>
        <w:br w:type="page"/>
      </w:r>
    </w:p>
    <w:p w14:paraId="20306F94">
      <w:pPr>
        <w:pStyle w:val="3"/>
        <w:keepNext/>
        <w:spacing w:before="160" w:after="80"/>
      </w:pPr>
      <w:r>
        <w:rPr>
          <w:rFonts w:ascii="Aptos" w:hAnsi="Aptos" w:eastAsia="微软雅黑"/>
        </w:rPr>
        <w:t>1. 全新 Windows：准备开发环境</w:t>
      </w:r>
    </w:p>
    <w:p w14:paraId="6A9D3475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这一章只在“新电脑”上完整做一次。以后创建新项目，不需要重新安装这些软件。</w:t>
      </w:r>
    </w:p>
    <w:p w14:paraId="76E02EBE">
      <w:pPr>
        <w:pStyle w:val="5"/>
        <w:keepNext/>
        <w:spacing w:before="160" w:after="80"/>
      </w:pPr>
      <w:r>
        <w:rPr>
          <w:rFonts w:ascii="Aptos" w:hAnsi="Aptos" w:eastAsia="微软雅黑"/>
        </w:rPr>
        <w:t>步骤 1.1：安装并检查 Git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10871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385BC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9CEA0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2C5F3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17C43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78EF8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任意目录</w:t>
            </w:r>
          </w:p>
        </w:tc>
      </w:tr>
      <w:tr w14:paraId="73766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F164A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24B92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确认 Git 可用。</w:t>
            </w:r>
          </w:p>
        </w:tc>
      </w:tr>
      <w:tr w14:paraId="6800B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83F35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7536E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新电脑一次。</w:t>
            </w:r>
          </w:p>
        </w:tc>
      </w:tr>
      <w:tr w14:paraId="2745D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AE202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9B3B2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输出 git version ...</w:t>
            </w:r>
          </w:p>
        </w:tc>
      </w:tr>
    </w:tbl>
    <w:p w14:paraId="6AEDD599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EE0F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FD0C3D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git --version</w:t>
            </w:r>
          </w:p>
        </w:tc>
      </w:tr>
    </w:tbl>
    <w:p w14:paraId="2788DA40">
      <w:pPr>
        <w:spacing w:after="0"/>
      </w:pPr>
    </w:p>
    <w:p w14:paraId="237FE93D">
      <w:pPr>
        <w:pStyle w:val="5"/>
        <w:keepNext/>
        <w:spacing w:before="160" w:after="80"/>
      </w:pPr>
      <w:r>
        <w:rPr>
          <w:rFonts w:ascii="Aptos" w:hAnsi="Aptos" w:eastAsia="微软雅黑"/>
        </w:rPr>
        <w:t>步骤 1.2：配置 Git 身份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57A27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D6676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1CEC3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14488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8DF93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D7E1E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任意目录</w:t>
            </w:r>
          </w:p>
        </w:tc>
      </w:tr>
      <w:tr w14:paraId="65542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A3DE8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E2218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给未来的 commit 写入作者信息。</w:t>
            </w:r>
          </w:p>
        </w:tc>
      </w:tr>
      <w:tr w14:paraId="05FD5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9F616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BC4A1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每台电脑一次。</w:t>
            </w:r>
          </w:p>
        </w:tc>
      </w:tr>
      <w:tr w14:paraId="44F64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55C52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AD73E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最后两条命令能显示你的名字和邮箱。</w:t>
            </w:r>
          </w:p>
        </w:tc>
      </w:tr>
    </w:tbl>
    <w:p w14:paraId="1B6FB92C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5D6C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E48A50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git config --global user.name "你的名字"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config --global user.email "&lt;EMAIL&gt;"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config --global user.name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config --global user.email</w:t>
            </w:r>
          </w:p>
        </w:tc>
      </w:tr>
    </w:tbl>
    <w:p w14:paraId="7644E527">
      <w:pPr>
        <w:spacing w:after="0"/>
      </w:pPr>
    </w:p>
    <w:p w14:paraId="2F26C758">
      <w:pPr>
        <w:pStyle w:val="5"/>
        <w:keepNext/>
        <w:spacing w:before="160" w:after="80"/>
      </w:pPr>
      <w:r>
        <w:rPr>
          <w:rFonts w:ascii="Aptos" w:hAnsi="Aptos" w:eastAsia="微软雅黑"/>
        </w:rPr>
        <w:t>步骤 1.3：安装并检查 Node.js / npm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3F7D0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02AB2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FD61F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0AD95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34748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4A895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任意目录</w:t>
            </w:r>
          </w:p>
        </w:tc>
      </w:tr>
      <w:tr w14:paraId="477EF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002D7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C1F5A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为 Next.js、React、npm 包与构建工具提供环境。</w:t>
            </w:r>
          </w:p>
        </w:tc>
      </w:tr>
      <w:tr w14:paraId="4CF97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B4F79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1AD5C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新电脑一次。</w:t>
            </w:r>
          </w:p>
        </w:tc>
      </w:tr>
      <w:tr w14:paraId="4D736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AE437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D115C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两条命令都有版本号。</w:t>
            </w:r>
          </w:p>
        </w:tc>
      </w:tr>
      <w:tr w14:paraId="462EB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A7555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注意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24E0C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优先使用稳定 LTS；如果项目以后明确锁定 Node 版本，以项目要求为准。</w:t>
            </w:r>
          </w:p>
        </w:tc>
      </w:tr>
    </w:tbl>
    <w:p w14:paraId="31AC7457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AD89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A2A46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node -v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npm -v</w:t>
            </w:r>
          </w:p>
        </w:tc>
      </w:tr>
    </w:tbl>
    <w:p w14:paraId="70E9E638">
      <w:pPr>
        <w:spacing w:after="0"/>
      </w:pPr>
    </w:p>
    <w:p w14:paraId="2959F85E">
      <w:pPr>
        <w:pStyle w:val="5"/>
        <w:keepNext/>
        <w:spacing w:before="160" w:after="80"/>
      </w:pPr>
      <w:r>
        <w:rPr>
          <w:rFonts w:ascii="Aptos" w:hAnsi="Aptos" w:eastAsia="微软雅黑"/>
        </w:rPr>
        <w:t>步骤 1.4：安装并检查 Python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1A6F8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AA08C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65EAE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586E7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4BD76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FD484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任意目录</w:t>
            </w:r>
          </w:p>
        </w:tc>
      </w:tr>
      <w:tr w14:paraId="26197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4EE40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85269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为 FastAPI 后端提供 Python 环境。</w:t>
            </w:r>
          </w:p>
        </w:tc>
      </w:tr>
      <w:tr w14:paraId="18F29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9D9D8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84FDB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新电脑一次。</w:t>
            </w:r>
          </w:p>
        </w:tc>
      </w:tr>
      <w:tr w14:paraId="3812A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B7C9A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55A6B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Python 和 pip 都能输出版本。</w:t>
            </w:r>
          </w:p>
        </w:tc>
      </w:tr>
    </w:tbl>
    <w:p w14:paraId="2B2D2CCA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FD71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B53C6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python --version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pip --version</w:t>
            </w:r>
          </w:p>
        </w:tc>
      </w:tr>
    </w:tbl>
    <w:p w14:paraId="6B0A2F32">
      <w:pPr>
        <w:spacing w:after="0"/>
      </w:pPr>
    </w:p>
    <w:p w14:paraId="1B4402BA">
      <w:pPr>
        <w:pStyle w:val="5"/>
        <w:keepNext/>
        <w:spacing w:before="160" w:after="80"/>
      </w:pPr>
      <w:r>
        <w:rPr>
          <w:rFonts w:ascii="Aptos" w:hAnsi="Aptos" w:eastAsia="微软雅黑"/>
        </w:rPr>
        <w:t>步骤 1.5：安装 VS Code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4FC59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CA2CF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DD3BC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</w:t>
            </w:r>
          </w:p>
        </w:tc>
      </w:tr>
      <w:tr w14:paraId="7E270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69A76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F8F44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任意目录</w:t>
            </w:r>
          </w:p>
        </w:tc>
      </w:tr>
      <w:tr w14:paraId="5C77F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7218F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E9ED7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代码编辑器。</w:t>
            </w:r>
          </w:p>
        </w:tc>
      </w:tr>
      <w:tr w14:paraId="1D68C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F1EC1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F4818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新电脑一次。</w:t>
            </w:r>
          </w:p>
        </w:tc>
      </w:tr>
      <w:tr w14:paraId="257F4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C9771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89D76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命令可用或 VS Code 能正常打开即可。</w:t>
            </w:r>
          </w:p>
        </w:tc>
      </w:tr>
    </w:tbl>
    <w:p w14:paraId="126233C5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C55D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55D908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code --version</w:t>
            </w:r>
          </w:p>
        </w:tc>
      </w:tr>
    </w:tbl>
    <w:p w14:paraId="14220D08">
      <w:pPr>
        <w:spacing w:after="0"/>
      </w:pPr>
    </w:p>
    <w:p w14:paraId="55A77270">
      <w:pPr>
        <w:pStyle w:val="5"/>
        <w:keepNext/>
        <w:spacing w:before="160" w:after="80"/>
      </w:pPr>
      <w:r>
        <w:rPr>
          <w:rFonts w:ascii="Aptos" w:hAnsi="Aptos" w:eastAsia="微软雅黑"/>
        </w:rPr>
        <w:t>步骤 1.6：准备 GitHub SSH Key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51D21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D0009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D1FD5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6721C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025D5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E0963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$HOME</w:t>
            </w:r>
          </w:p>
        </w:tc>
      </w:tr>
      <w:tr w14:paraId="73508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6E41C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BA516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让这台 Windows 通过 SSH 与 GitHub 交互。</w:t>
            </w:r>
          </w:p>
        </w:tc>
      </w:tr>
      <w:tr w14:paraId="34720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94D6D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0B7EC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通常每台电脑一次。</w:t>
            </w:r>
          </w:p>
        </w:tc>
      </w:tr>
      <w:tr w14:paraId="651EF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2BD06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5A2CA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ssh -T 出现 GitHub 认证成功信息。</w:t>
            </w:r>
          </w:p>
        </w:tc>
      </w:tr>
      <w:tr w14:paraId="22C5F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E2A98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注意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5C87C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私钥 id_ed25519 绝不能上传或发送给别人。</w:t>
            </w:r>
          </w:p>
        </w:tc>
      </w:tr>
    </w:tbl>
    <w:p w14:paraId="65241475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BAB8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6F2F1D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Get-ChildItem "$HOME\.ssh" -Force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# 若没有可用密钥，再生成：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ssh-keygen -t ed25519 -C "&lt;EMAIL&gt;"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# 查看公钥：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Get-Content "$HOME\.ssh\id_ed25519.pub"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# 添加到 GitHub 后测试：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ssh -T git@github.com</w:t>
            </w:r>
          </w:p>
        </w:tc>
      </w:tr>
    </w:tbl>
    <w:p w14:paraId="33FD77FF">
      <w:pPr>
        <w:spacing w:after="0"/>
      </w:pPr>
    </w:p>
    <w:p w14:paraId="567AA309">
      <w:pPr>
        <w:pStyle w:val="3"/>
        <w:keepNext/>
        <w:spacing w:before="160" w:after="80"/>
      </w:pPr>
      <w:r>
        <w:rPr>
          <w:rFonts w:ascii="Aptos" w:hAnsi="Aptos" w:eastAsia="微软雅黑"/>
        </w:rPr>
        <w:t>2. 从空目录创建一个全新的项目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8924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EAF3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70ABBF">
            <w:pPr>
              <w:spacing w:after="40"/>
            </w:pPr>
            <w:r>
              <w:rPr>
                <w:rFonts w:ascii="Aptos" w:hAnsi="Aptos" w:eastAsia="微软雅黑"/>
                <w:b/>
                <w:color w:val="205391"/>
                <w:sz w:val="19"/>
              </w:rPr>
              <w:t xml:space="preserve">关键变化  </w:t>
            </w:r>
            <w:r>
              <w:rPr>
                <w:rFonts w:ascii="Aptos" w:hAnsi="Aptos" w:eastAsia="微软雅黑"/>
                <w:sz w:val="19"/>
              </w:rPr>
              <w:t>这一章不 clone 任何已有项目。所有文件从零创建。项目名只是示例，业务功能可以完全不同。</w:t>
            </w:r>
          </w:p>
        </w:tc>
      </w:tr>
    </w:tbl>
    <w:p w14:paraId="0B8FB0BE">
      <w:pPr>
        <w:spacing w:after="20"/>
      </w:pPr>
    </w:p>
    <w:p w14:paraId="5E966911">
      <w:pPr>
        <w:pStyle w:val="5"/>
        <w:keepNext/>
        <w:spacing w:before="160" w:after="80"/>
      </w:pPr>
      <w:r>
        <w:rPr>
          <w:rFonts w:ascii="Aptos" w:hAnsi="Aptos" w:eastAsia="微软雅黑"/>
        </w:rPr>
        <w:t>步骤 2.1：选择统一的项目存放目录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01452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2C679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75F50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60A1D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BCD1E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D12B6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例如 F:\Projects</w:t>
            </w:r>
          </w:p>
        </w:tc>
      </w:tr>
      <w:tr w14:paraId="6F68C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61596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E359B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把所有新项目放在一个容易管理的位置。</w:t>
            </w:r>
          </w:p>
        </w:tc>
      </w:tr>
      <w:tr w14:paraId="5BE32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52C66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AA1C1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每个新项目开始时。</w:t>
            </w:r>
          </w:p>
        </w:tc>
      </w:tr>
      <w:tr w14:paraId="5F989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FA312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14BE8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pwd 显示 F:\Projects。</w:t>
            </w:r>
          </w:p>
        </w:tc>
      </w:tr>
    </w:tbl>
    <w:p w14:paraId="2C46DD79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C003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A5CAF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F: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mkdir Projects -ErrorAction SilentlyContinue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cd F:\Projects</w:t>
            </w:r>
          </w:p>
        </w:tc>
      </w:tr>
    </w:tbl>
    <w:p w14:paraId="34D890A7">
      <w:pPr>
        <w:spacing w:after="0"/>
      </w:pPr>
    </w:p>
    <w:p w14:paraId="3598DAF0">
      <w:pPr>
        <w:pStyle w:val="5"/>
        <w:keepNext/>
        <w:spacing w:before="160" w:after="80"/>
      </w:pPr>
      <w:r>
        <w:rPr>
          <w:rFonts w:ascii="Aptos" w:hAnsi="Aptos" w:eastAsia="微软雅黑"/>
        </w:rPr>
        <w:t>步骤 2.2：用 create-next-app 创建项目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0C8CB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CCAD7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B4C19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75FC6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68EC7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69A9F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F:\Projects</w:t>
            </w:r>
          </w:p>
        </w:tc>
      </w:tr>
      <w:tr w14:paraId="22EED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4F1E1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7CC96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生成一个全新的 Next.js + React 项目。</w:t>
            </w:r>
          </w:p>
        </w:tc>
      </w:tr>
      <w:tr w14:paraId="756A8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577C7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EA8C8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每个新项目一次。</w:t>
            </w:r>
          </w:p>
        </w:tc>
      </w:tr>
      <w:tr w14:paraId="262CF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79E07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7005A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生成 &lt;PROJECT_NAME&gt; 目录，里面有 package.json、app/ 等。</w:t>
            </w:r>
          </w:p>
        </w:tc>
      </w:tr>
      <w:tr w14:paraId="49A44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145FB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注意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AFF0D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交互提示可能随 Next.js 版本变化。为匹配本手册：核心选择是 JavaScript + App Router；是否 Tailwind 可按项目需要；建议不使用 src/ 目录，以保持 app/、components/ 在根目录。</w:t>
            </w:r>
          </w:p>
        </w:tc>
      </w:tr>
    </w:tbl>
    <w:p w14:paraId="722BD026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8529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B0B118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npm create next-app@latest &lt;PROJECT_NAME&gt;</w:t>
            </w:r>
          </w:p>
        </w:tc>
      </w:tr>
    </w:tbl>
    <w:p w14:paraId="284D9F02">
      <w:pPr>
        <w:spacing w:after="0"/>
      </w:pPr>
    </w:p>
    <w:p w14:paraId="3A08B748">
      <w:pPr>
        <w:pStyle w:val="5"/>
        <w:keepNext/>
        <w:spacing w:before="160" w:after="80"/>
      </w:pPr>
      <w:r>
        <w:rPr>
          <w:rFonts w:ascii="Aptos" w:hAnsi="Aptos" w:eastAsia="微软雅黑"/>
        </w:rPr>
        <w:t>步骤 2.3：进入项目并首次启动前端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306BF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C5103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8E91F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32F9E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83007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0C5E1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F:\Projects\&lt;PROJECT_NAME&gt;</w:t>
            </w:r>
          </w:p>
        </w:tc>
      </w:tr>
      <w:tr w14:paraId="5B18C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197DE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75452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确认 Next.js 原始项目能跑，再继续加后端。</w:t>
            </w:r>
          </w:p>
        </w:tc>
      </w:tr>
      <w:tr w14:paraId="582A6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A1197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D986A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每个新项目一次验证；npm run dev 日常经常用。</w:t>
            </w:r>
          </w:p>
        </w:tc>
      </w:tr>
      <w:tr w14:paraId="6833A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086FE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7E81C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浏览器访问 http://localhost:3000 能看到 Next.js 页面。</w:t>
            </w:r>
          </w:p>
        </w:tc>
      </w:tr>
      <w:tr w14:paraId="37DC7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AD7D0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注意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40DCA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终止开发服务器用 Ctrl + C。</w:t>
            </w:r>
          </w:p>
        </w:tc>
      </w:tr>
    </w:tbl>
    <w:p w14:paraId="1BCF29A4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42FD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07873C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.\&lt;PROJECT_NAME&gt;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npm run dev</w:t>
            </w:r>
          </w:p>
        </w:tc>
      </w:tr>
    </w:tbl>
    <w:p w14:paraId="2621AE46">
      <w:pPr>
        <w:spacing w:after="0"/>
      </w:pPr>
    </w:p>
    <w:p w14:paraId="3629C6D6">
      <w:pPr>
        <w:pStyle w:val="5"/>
        <w:keepNext/>
        <w:spacing w:before="160" w:after="80"/>
      </w:pPr>
      <w:r>
        <w:rPr>
          <w:rFonts w:ascii="Aptos" w:hAnsi="Aptos" w:eastAsia="微软雅黑"/>
        </w:rPr>
        <w:t>步骤 2.4：创建通用目录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6507E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3726E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FE215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3D20A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3CBE9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B0D91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项目根目录</w:t>
            </w:r>
          </w:p>
        </w:tc>
      </w:tr>
      <w:tr w14:paraId="7F080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B3A24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2690D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为前端组件、静态数据和后端代码预留职责清晰的目录。</w:t>
            </w:r>
          </w:p>
        </w:tc>
      </w:tr>
      <w:tr w14:paraId="72344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972EC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0C7F7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每个新项目一次。</w:t>
            </w:r>
          </w:p>
        </w:tc>
      </w:tr>
      <w:tr w14:paraId="000C8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F586A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880C9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ls 能看到 app、components、data、backend。</w:t>
            </w:r>
          </w:p>
        </w:tc>
      </w:tr>
    </w:tbl>
    <w:p w14:paraId="6084DD25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88F5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73AF2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mkdir components -ErrorAction SilentlyContinue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mkdir data -ErrorAction SilentlyContinue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mkdir backend -ErrorAction SilentlyContinue</w:t>
            </w:r>
          </w:p>
        </w:tc>
      </w:tr>
    </w:tbl>
    <w:p w14:paraId="15DB55B3">
      <w:pPr>
        <w:spacing w:after="0"/>
      </w:pPr>
    </w:p>
    <w:p w14:paraId="168D8BA3">
      <w:pPr>
        <w:pStyle w:val="4"/>
        <w:keepNext/>
        <w:spacing w:before="160" w:after="80"/>
      </w:pPr>
      <w:r>
        <w:rPr>
          <w:rFonts w:ascii="Aptos" w:hAnsi="Aptos" w:eastAsia="微软雅黑"/>
        </w:rPr>
        <w:t>2.5 建议的初始目录结构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3E56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29E5BB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&lt;PROJECT_NAME&gt;/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├─ app/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│  ├─ layout.js / layout.jsx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│  └─ page.js / page.jsx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├─ components/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├─ data/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├─ backend/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├─ public/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├─ package.json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├─ next.config.mjs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└─ .gitignore</w:t>
            </w:r>
          </w:p>
        </w:tc>
      </w:tr>
    </w:tbl>
    <w:p w14:paraId="38C1FA4C">
      <w:pPr>
        <w:spacing w:after="0"/>
      </w:pPr>
    </w:p>
    <w:p w14:paraId="17EE0063">
      <w:pPr>
        <w:pStyle w:val="3"/>
        <w:keepNext/>
        <w:spacing w:before="160" w:after="80"/>
      </w:pPr>
      <w:r>
        <w:rPr>
          <w:rFonts w:ascii="Aptos" w:hAnsi="Aptos" w:eastAsia="微软雅黑"/>
        </w:rPr>
        <w:t>3. 从零创建 FastAPI 后端</w:t>
      </w:r>
    </w:p>
    <w:p w14:paraId="038BF999">
      <w:pPr>
        <w:pStyle w:val="5"/>
        <w:keepNext/>
        <w:spacing w:before="160" w:after="80"/>
      </w:pPr>
      <w:r>
        <w:rPr>
          <w:rFonts w:ascii="Aptos" w:hAnsi="Aptos" w:eastAsia="微软雅黑"/>
        </w:rPr>
        <w:t>步骤 3.1：创建 Python 虚拟环境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4569F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72669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2A30E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62DDA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94591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283D2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项目根目录\backend</w:t>
            </w:r>
          </w:p>
        </w:tc>
      </w:tr>
      <w:tr w14:paraId="6F86E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330A6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73284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给这个项目单独创建 Python 依赖环境，避免污染全局 Python。</w:t>
            </w:r>
          </w:p>
        </w:tc>
      </w:tr>
      <w:tr w14:paraId="1B5A7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015E7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30289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每个新项目一次。</w:t>
            </w:r>
          </w:p>
        </w:tc>
      </w:tr>
      <w:tr w14:paraId="5EA9B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812EA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33EAF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backend\.venv 目录出现。</w:t>
            </w:r>
          </w:p>
        </w:tc>
      </w:tr>
    </w:tbl>
    <w:p w14:paraId="299CDD7F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9265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5D0ED0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.\backend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python -m venv --prompt=&lt;PROJECT_NAME&gt; .venv</w:t>
            </w:r>
          </w:p>
        </w:tc>
      </w:tr>
    </w:tbl>
    <w:p w14:paraId="472348D9">
      <w:pPr>
        <w:spacing w:after="0"/>
      </w:pPr>
    </w:p>
    <w:p w14:paraId="181EB88D">
      <w:pPr>
        <w:pStyle w:val="5"/>
        <w:keepNext/>
        <w:spacing w:before="160" w:after="80"/>
      </w:pPr>
      <w:r>
        <w:rPr>
          <w:rFonts w:ascii="Aptos" w:hAnsi="Aptos" w:eastAsia="微软雅黑"/>
        </w:rPr>
        <w:t>步骤 3.2：激活虚拟环境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5A60A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A80D0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DAB58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231CF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74885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21BC6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backend</w:t>
            </w:r>
          </w:p>
        </w:tc>
      </w:tr>
      <w:tr w14:paraId="7959F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FB6AF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06B6A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让当前 PowerShell 中的 python、pip、fastapi 优先指向这个项目的 .venv。</w:t>
            </w:r>
          </w:p>
        </w:tc>
      </w:tr>
      <w:tr w14:paraId="65483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FC697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3E33F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每次本地启动/安装后端依赖前。</w:t>
            </w:r>
          </w:p>
        </w:tc>
      </w:tr>
      <w:tr w14:paraId="75A39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808CA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4246E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提示符前通常出现 (&lt;PROJECT_NAME&gt;)。</w:t>
            </w:r>
          </w:p>
        </w:tc>
      </w:tr>
      <w:tr w14:paraId="7E21F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4D1E1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注意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26DC4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进入 backend 不会自动激活；cd 和 activate 是两件事。</w:t>
            </w:r>
          </w:p>
        </w:tc>
      </w:tr>
    </w:tbl>
    <w:p w14:paraId="6532C469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03BE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9BB92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.\.venv\Scripts\Activate.ps1</w:t>
            </w:r>
          </w:p>
        </w:tc>
      </w:tr>
    </w:tbl>
    <w:p w14:paraId="0B96802A">
      <w:pPr>
        <w:spacing w:after="0"/>
      </w:pPr>
    </w:p>
    <w:p w14:paraId="53A0C87E">
      <w:pPr>
        <w:pStyle w:val="5"/>
        <w:keepNext/>
        <w:spacing w:before="160" w:after="80"/>
      </w:pPr>
      <w:r>
        <w:rPr>
          <w:rFonts w:ascii="Aptos" w:hAnsi="Aptos" w:eastAsia="微软雅黑"/>
        </w:rPr>
        <w:t>步骤 3.3：安装 FastAPI 与环境变量依赖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23BA1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7E5DE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43417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PowerShell（已激活 .venv）</w:t>
            </w:r>
          </w:p>
        </w:tc>
      </w:tr>
      <w:tr w14:paraId="44ABF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AE14A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D6F1B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backend</w:t>
            </w:r>
          </w:p>
        </w:tc>
      </w:tr>
      <w:tr w14:paraId="5BD5B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3F8ED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8BFEC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安装 API 框架、Uvicorn/CLI 等标准组件和 .env 读取能力，并保存依赖清单。</w:t>
            </w:r>
          </w:p>
        </w:tc>
      </w:tr>
      <w:tr w14:paraId="523DA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79C9E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690A9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项目初始化一次；新增/升级包后重新 freeze。</w:t>
            </w:r>
          </w:p>
        </w:tc>
      </w:tr>
      <w:tr w14:paraId="2114A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2BF1C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3BCBF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requirements.txt 出现，fastapi --help 可运行。</w:t>
            </w:r>
          </w:p>
        </w:tc>
      </w:tr>
    </w:tbl>
    <w:p w14:paraId="4874D253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9079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28DBB1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pip install "fastapi[standard]" python-dotenv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pip freeze &gt; requirements.txt</w:t>
            </w:r>
          </w:p>
        </w:tc>
      </w:tr>
    </w:tbl>
    <w:p w14:paraId="227C7458">
      <w:pPr>
        <w:spacing w:after="0"/>
      </w:pPr>
    </w:p>
    <w:p w14:paraId="48125B6D">
      <w:pPr>
        <w:pStyle w:val="5"/>
        <w:keepNext/>
        <w:spacing w:before="160" w:after="80"/>
      </w:pPr>
      <w:r>
        <w:rPr>
          <w:rFonts w:ascii="Aptos" w:hAnsi="Aptos" w:eastAsia="微软雅黑"/>
        </w:rPr>
        <w:t>步骤 3.4：创建后端文件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43002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2A468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29E8D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12276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93636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C22A7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backend</w:t>
            </w:r>
          </w:p>
        </w:tc>
      </w:tr>
      <w:tr w14:paraId="223DA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F036C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8C50B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创建 API 入口、数据访问层和后端配置示例。</w:t>
            </w:r>
          </w:p>
        </w:tc>
      </w:tr>
      <w:tr w14:paraId="36E7B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F8C84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0EF2F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项目初始化一次。</w:t>
            </w:r>
          </w:p>
        </w:tc>
      </w:tr>
      <w:tr w14:paraId="55A7A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C052F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0CDC2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三个文件都存在。</w:t>
            </w:r>
          </w:p>
        </w:tc>
      </w:tr>
    </w:tbl>
    <w:p w14:paraId="6967AEB2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4DB6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DF1633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New-Item main.py -ItemType File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New-Item storage.py -ItemType File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New-Item .env.example -ItemType File</w:t>
            </w:r>
          </w:p>
        </w:tc>
      </w:tr>
    </w:tbl>
    <w:p w14:paraId="2BA56B58">
      <w:pPr>
        <w:spacing w:after="0"/>
      </w:pPr>
    </w:p>
    <w:p w14:paraId="66387076">
      <w:pPr>
        <w:pStyle w:val="4"/>
        <w:keepNext/>
        <w:spacing w:before="160" w:after="80"/>
      </w:pPr>
      <w:r>
        <w:rPr>
          <w:rFonts w:ascii="Aptos" w:hAnsi="Aptos" w:eastAsia="微软雅黑"/>
        </w:rPr>
        <w:t>3.5 写一个最小可运行的 storage.py</w:t>
      </w:r>
    </w:p>
    <w:p w14:paraId="5ECD80C5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这是通用模板，只创建一张 records 表。以后根据具体业务把 records 改成 users、notes、orders、history 等。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3DC3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8FDED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from pathlib import Path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import sqlite3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DB_FILE = Path(__file__).resolve().parent / "app.db"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def get_conn():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conn = sqlite3.connect(DB_FILE)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conn.row_factory = sqlite3.Row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return conn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def init_db():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conn = get_conn()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conn.execute(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    """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    CREATE TABLE IF NOT EXISTS records (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        id INTEGER PRIMARY KEY AUTOINCREMENT,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        content TEXT NOT NULL,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        created_at TEXT DEFAULT CURRENT_TIMESTAMP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    )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    """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)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conn.commit()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conn.close()</w:t>
            </w:r>
          </w:p>
        </w:tc>
      </w:tr>
    </w:tbl>
    <w:p w14:paraId="648E18AA">
      <w:pPr>
        <w:spacing w:after="0"/>
      </w:pPr>
    </w:p>
    <w:p w14:paraId="106F269C">
      <w:pPr>
        <w:pStyle w:val="4"/>
        <w:keepNext/>
        <w:spacing w:before="160" w:after="80"/>
      </w:pPr>
      <w:r>
        <w:rPr>
          <w:rFonts w:ascii="Aptos" w:hAnsi="Aptos" w:eastAsia="微软雅黑"/>
        </w:rPr>
        <w:t>3.6 写一个最小可运行的 main.py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A3FD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5C69C4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import os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from fastapi import FastAPI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from fastapi.middleware.cors import CORSMiddleware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from dotenv import load_dotenv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from storage import init_db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load_dotenv()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init_db()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app = FastAPI()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origins = [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item.strip()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for item in os.getenv("ALLOWED_ORIGINS", "http://localhost:3000").split(",")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if item.strip()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]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app.add_middleware(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CORSMiddleware,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allow_origins=origins,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allow_credentials=True,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allow_methods=["*"],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allow_headers=["*"],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)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@app.get("/api/health")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def health():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return {"status": "ok"}</w:t>
            </w:r>
          </w:p>
        </w:tc>
      </w:tr>
    </w:tbl>
    <w:p w14:paraId="774E5C57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E5C6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EAF3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71CF30">
            <w:pPr>
              <w:spacing w:after="40"/>
            </w:pPr>
            <w:r>
              <w:rPr>
                <w:rFonts w:ascii="Aptos" w:hAnsi="Aptos" w:eastAsia="微软雅黑"/>
                <w:b/>
                <w:color w:val="205391"/>
                <w:sz w:val="19"/>
              </w:rPr>
              <w:t xml:space="preserve">为什么先做 /api/health？  </w:t>
            </w:r>
            <w:r>
              <w:rPr>
                <w:rFonts w:ascii="Aptos" w:hAnsi="Aptos" w:eastAsia="微软雅黑"/>
                <w:sz w:val="19"/>
              </w:rPr>
              <w:t>新项目先用最简单接口验证“Python → FastAPI → 8000 端口 → 浏览器/前端”这一整层是否通，再写真正业务 API。</w:t>
            </w:r>
          </w:p>
        </w:tc>
      </w:tr>
    </w:tbl>
    <w:p w14:paraId="7282CBEB">
      <w:pPr>
        <w:spacing w:after="20"/>
      </w:pPr>
    </w:p>
    <w:p w14:paraId="6137E6E5">
      <w:pPr>
        <w:pStyle w:val="5"/>
        <w:keepNext/>
        <w:spacing w:before="160" w:after="80"/>
      </w:pPr>
      <w:r>
        <w:rPr>
          <w:rFonts w:ascii="Aptos" w:hAnsi="Aptos" w:eastAsia="微软雅黑"/>
        </w:rPr>
        <w:t>步骤 3.7：创建后端本地 .env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2FC0E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750BC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2848D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6DE6A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59FA8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8523F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backend</w:t>
            </w:r>
          </w:p>
        </w:tc>
      </w:tr>
      <w:tr w14:paraId="17C5A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3C031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E8016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从示例生成这台机器自己的后端配置。</w:t>
            </w:r>
          </w:p>
        </w:tc>
      </w:tr>
      <w:tr w14:paraId="5DFE4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DA22C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C1568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每台开发机一次。</w:t>
            </w:r>
          </w:p>
        </w:tc>
      </w:tr>
      <w:tr w14:paraId="2543E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A2BAB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428C2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backend\.env 存在。</w:t>
            </w:r>
          </w:p>
        </w:tc>
      </w:tr>
    </w:tbl>
    <w:p w14:paraId="3E832AD2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C71E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BEC3D8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Copy-Item .env.example .env</w:t>
            </w:r>
          </w:p>
        </w:tc>
      </w:tr>
    </w:tbl>
    <w:p w14:paraId="051763A4">
      <w:pPr>
        <w:spacing w:after="0"/>
      </w:pPr>
    </w:p>
    <w:p w14:paraId="13682B58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把 backend/.env.example 和 backend/.env 都写成下面的键；example 可以提交 Git，实际 .env 不提交：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686A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7900C0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ALLOWED_ORIGINS=http://localhost:3000</w:t>
            </w:r>
          </w:p>
        </w:tc>
      </w:tr>
    </w:tbl>
    <w:p w14:paraId="6BA523B8">
      <w:pPr>
        <w:spacing w:after="0"/>
      </w:pPr>
    </w:p>
    <w:p w14:paraId="27D10850">
      <w:pPr>
        <w:pStyle w:val="5"/>
        <w:keepNext/>
        <w:spacing w:before="160" w:after="80"/>
      </w:pPr>
      <w:r>
        <w:rPr>
          <w:rFonts w:ascii="Aptos" w:hAnsi="Aptos" w:eastAsia="微软雅黑"/>
        </w:rPr>
        <w:t>步骤 3.8：首次启动后端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0BDBF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43150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441DF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PowerShell（已激活 .venv）</w:t>
            </w:r>
          </w:p>
        </w:tc>
      </w:tr>
      <w:tr w14:paraId="4C0BD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E7E83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D1EFD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backend</w:t>
            </w:r>
          </w:p>
        </w:tc>
      </w:tr>
      <w:tr w14:paraId="59A95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6C3A6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A3A6E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启动开发模式 FastAPI。</w:t>
            </w:r>
          </w:p>
        </w:tc>
      </w:tr>
      <w:tr w14:paraId="32A87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B0F9E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4401F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每次本地后端开发。</w:t>
            </w:r>
          </w:p>
        </w:tc>
      </w:tr>
      <w:tr w14:paraId="32648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AF84F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CD34F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访问 http://localhost:8000/api/health 返回 {"status":"ok"}；http://localhost:8000/docs 能打开。</w:t>
            </w:r>
          </w:p>
        </w:tc>
      </w:tr>
    </w:tbl>
    <w:p w14:paraId="13DE4E90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4509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0C5E92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fastapi dev</w:t>
            </w:r>
          </w:p>
        </w:tc>
      </w:tr>
    </w:tbl>
    <w:p w14:paraId="7C1CD73B">
      <w:pPr>
        <w:spacing w:after="0"/>
      </w:pPr>
    </w:p>
    <w:p w14:paraId="62B141FC">
      <w:pPr>
        <w:pStyle w:val="3"/>
        <w:keepNext/>
        <w:spacing w:before="160" w:after="80"/>
      </w:pPr>
      <w:r>
        <w:rPr>
          <w:rFonts w:ascii="Aptos" w:hAnsi="Aptos" w:eastAsia="微软雅黑"/>
        </w:rPr>
        <w:t>4. 把前端、后端、环境变量和 Git 接起来</w:t>
      </w:r>
    </w:p>
    <w:p w14:paraId="1CCBE83E">
      <w:pPr>
        <w:pStyle w:val="5"/>
        <w:keepNext/>
        <w:spacing w:before="160" w:after="80"/>
      </w:pPr>
      <w:r>
        <w:rPr>
          <w:rFonts w:ascii="Aptos" w:hAnsi="Aptos" w:eastAsia="微软雅黑"/>
        </w:rPr>
        <w:t>步骤 4.1：创建前端环境变量示例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679C6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94D26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B07D8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09040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14B1C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F1982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项目根目录</w:t>
            </w:r>
          </w:p>
        </w:tc>
      </w:tr>
      <w:tr w14:paraId="7E6AE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8CF79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BC107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让前端通过配置知道“后端在哪里”，而不是把地址写死在组件里。</w:t>
            </w:r>
          </w:p>
        </w:tc>
      </w:tr>
      <w:tr w14:paraId="77D1C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FBAD6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4C428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每个项目初始化；每台开发机创建自己的 .env.local。</w:t>
            </w:r>
          </w:p>
        </w:tc>
      </w:tr>
      <w:tr w14:paraId="7C736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A26F5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6EAE7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根目录出现 .env.example 与 .env.local。</w:t>
            </w:r>
          </w:p>
        </w:tc>
      </w:tr>
    </w:tbl>
    <w:p w14:paraId="7C64E769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294E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E9754A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New-Item .env.example -ItemType File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Copy-Item .env.example .env.local</w:t>
            </w:r>
          </w:p>
        </w:tc>
      </w:tr>
    </w:tbl>
    <w:p w14:paraId="06492D4D">
      <w:pPr>
        <w:spacing w:after="0"/>
      </w:pPr>
    </w:p>
    <w:p w14:paraId="1EAACCA3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根目录 .env.example 和本机 .env.local 的本地值：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D56D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EFB36C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NEXT_PUBLIC_API_BASE_URL=http://localhost:8000</w:t>
            </w:r>
          </w:p>
        </w:tc>
      </w:tr>
    </w:tbl>
    <w:p w14:paraId="6A1B2A4F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7B46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EAF3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829CAA">
            <w:pPr>
              <w:spacing w:after="40"/>
            </w:pPr>
            <w:r>
              <w:rPr>
                <w:rFonts w:ascii="Aptos" w:hAnsi="Aptos" w:eastAsia="微软雅黑"/>
                <w:b/>
                <w:color w:val="205391"/>
                <w:sz w:val="19"/>
              </w:rPr>
              <w:t xml:space="preserve">注意  </w:t>
            </w:r>
            <w:r>
              <w:rPr>
                <w:rFonts w:ascii="Aptos" w:hAnsi="Aptos" w:eastAsia="微软雅黑"/>
                <w:sz w:val="19"/>
              </w:rPr>
              <w:t>NEXT_PUBLIC_ 开头的变量会进入浏览器代码，不能放密码、私钥、数据库口令等秘密。</w:t>
            </w:r>
          </w:p>
        </w:tc>
      </w:tr>
    </w:tbl>
    <w:p w14:paraId="54142425">
      <w:pPr>
        <w:spacing w:after="20"/>
      </w:pPr>
    </w:p>
    <w:p w14:paraId="64B7875F">
      <w:pPr>
        <w:pStyle w:val="4"/>
        <w:keepNext/>
        <w:spacing w:before="160" w:after="80"/>
      </w:pPr>
      <w:r>
        <w:rPr>
          <w:rFonts w:ascii="Aptos" w:hAnsi="Aptos" w:eastAsia="微软雅黑"/>
        </w:rPr>
        <w:t>4.2 前端调用后端的通用写法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738D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E2C9F0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const API = process.env.NEXT_PUBLIC_API_BASE_URL;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export async function checkBackend() {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const response = await fetch(`${API}/api/health`, {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credentials: "include",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});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if (!response.ok) {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throw new Error(`HTTP ${response.status}`);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}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return response.json();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}</w:t>
            </w:r>
          </w:p>
        </w:tc>
      </w:tr>
    </w:tbl>
    <w:p w14:paraId="17B994DB">
      <w:pPr>
        <w:spacing w:after="0"/>
      </w:pPr>
    </w:p>
    <w:p w14:paraId="4F44F6AF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以后所有业务 API 都可以沿用同一思路：环境变量提供 base URL，fetch 只拼接 /api/...。</w:t>
      </w:r>
    </w:p>
    <w:p w14:paraId="2994301A">
      <w:pPr>
        <w:pStyle w:val="5"/>
        <w:keepNext/>
        <w:spacing w:before="160" w:after="80"/>
      </w:pPr>
      <w:r>
        <w:rPr>
          <w:rFonts w:ascii="Aptos" w:hAnsi="Aptos" w:eastAsia="微软雅黑"/>
        </w:rPr>
        <w:t>步骤 4.3：配置 Next.js 静态导出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34FDE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29FFF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87FCB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/ VS Code</w:t>
            </w:r>
          </w:p>
        </w:tc>
      </w:tr>
      <w:tr w14:paraId="380A5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66B8D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7993A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项目根目录</w:t>
            </w:r>
          </w:p>
        </w:tc>
      </w:tr>
      <w:tr w14:paraId="50777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B212E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54419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让生产 build 生成可直接交给 Nginx 的 out/。</w:t>
            </w:r>
          </w:p>
        </w:tc>
      </w:tr>
      <w:tr w14:paraId="539D5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42FD9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5ABB0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每个使用“课程 7.1 同类架构”的项目一次。</w:t>
            </w:r>
          </w:p>
        </w:tc>
      </w:tr>
      <w:tr w14:paraId="4C730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B19AD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0E237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npm run build 后出现 out/。</w:t>
            </w:r>
          </w:p>
        </w:tc>
      </w:tr>
      <w:tr w14:paraId="57A97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1B302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注意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001FB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如果未来项目必须使用 Next.js 服务端动态能力，不能继续简单使用 output: "export"；那属于另一种部署架构。</w:t>
            </w:r>
          </w:p>
        </w:tc>
      </w:tr>
    </w:tbl>
    <w:p w14:paraId="1774D05F">
      <w:pPr>
        <w:spacing w:after="20"/>
      </w:pPr>
    </w:p>
    <w:p w14:paraId="38C8880F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next.config.mjs：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48F8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0C1633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/** @type {import('next').NextConfig} */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const nextConfig = {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output: "export",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};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export default nextConfig;</w:t>
            </w:r>
          </w:p>
        </w:tc>
      </w:tr>
    </w:tbl>
    <w:p w14:paraId="2327A759">
      <w:pPr>
        <w:spacing w:after="0"/>
      </w:pPr>
    </w:p>
    <w:p w14:paraId="119737CE">
      <w:pPr>
        <w:pStyle w:val="4"/>
        <w:keepNext/>
        <w:spacing w:before="160" w:after="80"/>
      </w:pPr>
      <w:r>
        <w:rPr>
          <w:rFonts w:ascii="Aptos" w:hAnsi="Aptos" w:eastAsia="微软雅黑"/>
        </w:rPr>
        <w:t>4.4 建议的 .gitignore</w:t>
      </w:r>
    </w:p>
    <w:p w14:paraId="43B8034E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create-next-app 会生成自己的 .gitignore。不要整份覆盖；检查并补齐下面这些通用规则。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B702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CE2E0C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node_modules/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.next/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out/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.env*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!.env.example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backend/.venv/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backend/__pycache__/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backend/*.db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backend/*.log</w:t>
            </w:r>
          </w:p>
        </w:tc>
      </w:tr>
    </w:tbl>
    <w:p w14:paraId="395A7E92">
      <w:pPr>
        <w:spacing w:after="0"/>
      </w:pPr>
    </w:p>
    <w:p w14:paraId="684C71FE">
      <w:pPr>
        <w:pStyle w:val="5"/>
        <w:keepNext/>
        <w:spacing w:before="160" w:after="80"/>
      </w:pPr>
      <w:r>
        <w:rPr>
          <w:rFonts w:ascii="Aptos" w:hAnsi="Aptos" w:eastAsia="微软雅黑"/>
        </w:rPr>
        <w:t>步骤 4.5：本地完整联调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45449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33F2C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5626A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Windows：两个 PowerShell</w:t>
            </w:r>
          </w:p>
        </w:tc>
      </w:tr>
      <w:tr w14:paraId="489A3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ED7FD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56DA5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前端根目录 + backend</w:t>
            </w:r>
          </w:p>
        </w:tc>
      </w:tr>
      <w:tr w14:paraId="5E430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9B199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1F044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验证前端和后端能同时运行。</w:t>
            </w:r>
          </w:p>
        </w:tc>
      </w:tr>
      <w:tr w14:paraId="31EB2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01DC7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EBA78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每次开发。</w:t>
            </w:r>
          </w:p>
        </w:tc>
      </w:tr>
      <w:tr w14:paraId="2B0C2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AA35F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64CE5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3000、8000、/docs 均正常。</w:t>
            </w:r>
          </w:p>
        </w:tc>
      </w:tr>
    </w:tbl>
    <w:p w14:paraId="1B4E4D7A">
      <w:pPr>
        <w:spacing w:after="20"/>
      </w:pPr>
    </w:p>
    <w:p w14:paraId="02A19208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终端 A（后端）：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F449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E3E3E4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F:\Projects\&lt;PROJECT_NAME&gt;\backend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.\.venv\Scripts\Activate.ps1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fastapi dev</w:t>
            </w:r>
          </w:p>
        </w:tc>
      </w:tr>
    </w:tbl>
    <w:p w14:paraId="238D1423">
      <w:pPr>
        <w:spacing w:after="0"/>
      </w:pPr>
    </w:p>
    <w:p w14:paraId="1D91A2F5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终端 B（前端）：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A540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BFD34D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F:\Projects\&lt;PROJECT_NAME&gt;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npm run dev</w:t>
            </w:r>
          </w:p>
        </w:tc>
      </w:tr>
    </w:tbl>
    <w:p w14:paraId="5289C634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3EF7D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34CAC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服务</w:t>
            </w:r>
          </w:p>
        </w:tc>
        <w:tc>
          <w:tcPr>
            <w:tcW w:w="3672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1E255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地址</w:t>
            </w:r>
          </w:p>
        </w:tc>
        <w:tc>
          <w:tcPr>
            <w:tcW w:w="3816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78AA6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谁在运行</w:t>
            </w:r>
          </w:p>
        </w:tc>
      </w:tr>
      <w:tr w14:paraId="11650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65B1A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Next.js 前端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96748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http://localhost:3000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62D8D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Windows Node.js</w:t>
            </w:r>
          </w:p>
        </w:tc>
      </w:tr>
      <w:tr w14:paraId="13207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117C6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FastAPI 后端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E37A7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http://localhost:8000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02D4B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Windows Python / Uvicorn</w:t>
            </w:r>
          </w:p>
        </w:tc>
      </w:tr>
      <w:tr w14:paraId="3DB4C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3135B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FastAPI 文档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5539A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http://localhost:8000/docs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65497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FastAPI 自动生成</w:t>
            </w:r>
          </w:p>
        </w:tc>
      </w:tr>
    </w:tbl>
    <w:p w14:paraId="142720D9">
      <w:pPr>
        <w:spacing w:after="40"/>
      </w:pPr>
    </w:p>
    <w:p w14:paraId="1946F30D">
      <w:pPr>
        <w:pStyle w:val="4"/>
        <w:keepNext/>
        <w:spacing w:before="160" w:after="80"/>
      </w:pPr>
      <w:r>
        <w:rPr>
          <w:rFonts w:ascii="Aptos" w:hAnsi="Aptos" w:eastAsia="微软雅黑"/>
        </w:rPr>
        <w:t>4.6 初始化 Git（不要默认重复 git init）</w:t>
      </w:r>
    </w:p>
    <w:p w14:paraId="39BB42C8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create-next-app 可能已经帮你初始化 Git。先检查：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5A1A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5FC4A3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Get-ChildItem -Force</w:t>
            </w:r>
          </w:p>
        </w:tc>
      </w:tr>
    </w:tbl>
    <w:p w14:paraId="7AD497C7">
      <w:pPr>
        <w:spacing w:after="0"/>
      </w:pPr>
    </w:p>
    <w:p w14:paraId="5AFD7A66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如果能看到 .git，就跳过 git init；如果没有，再执行：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C052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911B9F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git init</w:t>
            </w:r>
          </w:p>
        </w:tc>
      </w:tr>
    </w:tbl>
    <w:p w14:paraId="521E622C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C49F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CE729E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git status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add .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commit -m "init project"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branch -M main</w:t>
            </w:r>
          </w:p>
        </w:tc>
      </w:tr>
    </w:tbl>
    <w:p w14:paraId="5B46DC05">
      <w:pPr>
        <w:spacing w:after="0"/>
      </w:pPr>
    </w:p>
    <w:p w14:paraId="50D7AC43">
      <w:pPr>
        <w:pStyle w:val="4"/>
        <w:keepNext/>
        <w:spacing w:before="160" w:after="80"/>
      </w:pPr>
      <w:r>
        <w:rPr>
          <w:rFonts w:ascii="Aptos" w:hAnsi="Aptos" w:eastAsia="微软雅黑"/>
        </w:rPr>
        <w:t>4.7 创建 GitHub 空仓库并推送</w:t>
      </w:r>
    </w:p>
    <w:p w14:paraId="63447FC7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在 GitHub 网页新建一个空仓库，仓库名建议与 &lt;PROJECT_NAME&gt; 一致。若本地已有 README/.gitignore，就不要让 GitHub 再初始化这些文件。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9B0F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854952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git remote add origin git@github.com:&lt;GITHUB_USER&gt;/&lt;PROJECT_NAME&gt;.git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remote -v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push -u origin main</w:t>
            </w:r>
          </w:p>
        </w:tc>
      </w:tr>
    </w:tbl>
    <w:p w14:paraId="63F73862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8596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075A3C">
            <w:pPr>
              <w:spacing w:after="40"/>
            </w:pPr>
            <w:r>
              <w:rPr>
                <w:rFonts w:ascii="Aptos" w:hAnsi="Aptos" w:eastAsia="微软雅黑"/>
                <w:b/>
                <w:color w:val="205391"/>
                <w:sz w:val="19"/>
              </w:rPr>
              <w:t xml:space="preserve">到这里为止  </w:t>
            </w:r>
            <w:r>
              <w:rPr>
                <w:rFonts w:ascii="Aptos" w:hAnsi="Aptos" w:eastAsia="微软雅黑"/>
                <w:sz w:val="19"/>
              </w:rPr>
              <w:t>你已经完成了“任意项目从零新建”的本地版本：Next.js + FastAPI + SQLite + env + GitHub。下面开始部署一台全新的 Ubuntu 服务器。</w:t>
            </w:r>
          </w:p>
        </w:tc>
      </w:tr>
    </w:tbl>
    <w:p w14:paraId="72F88FE2">
      <w:pPr>
        <w:spacing w:after="20"/>
      </w:pPr>
    </w:p>
    <w:p w14:paraId="11ACF54A">
      <w:r>
        <w:br w:type="page"/>
      </w:r>
    </w:p>
    <w:p w14:paraId="722AE895">
      <w:pPr>
        <w:pStyle w:val="3"/>
        <w:keepNext/>
        <w:spacing w:before="160" w:after="80"/>
      </w:pPr>
      <w:r>
        <w:rPr>
          <w:rFonts w:ascii="Aptos" w:hAnsi="Aptos" w:eastAsia="微软雅黑"/>
        </w:rPr>
        <w:t>5. 全新 Ubuntu：把任意新项目部署到公网</w:t>
      </w:r>
    </w:p>
    <w:p w14:paraId="64A7B128">
      <w:pPr>
        <w:pStyle w:val="5"/>
        <w:keepNext/>
        <w:spacing w:before="160" w:after="80"/>
      </w:pPr>
      <w:r>
        <w:rPr>
          <w:rFonts w:ascii="Aptos" w:hAnsi="Aptos" w:eastAsia="微软雅黑"/>
        </w:rPr>
        <w:t>步骤 5.1：SSH 登录服务器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65398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67D89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92A69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Windows PowerShell</w:t>
            </w:r>
          </w:p>
        </w:tc>
      </w:tr>
      <w:tr w14:paraId="27578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B74E5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E6AC4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任意目录</w:t>
            </w:r>
          </w:p>
        </w:tc>
      </w:tr>
      <w:tr w14:paraId="60645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246E9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93E64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进入腾讯云 Ubuntu。</w:t>
            </w:r>
          </w:p>
        </w:tc>
      </w:tr>
      <w:tr w14:paraId="0887F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C1F2D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0DFD2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每次远程管理服务器。</w:t>
            </w:r>
          </w:p>
        </w:tc>
      </w:tr>
      <w:tr w14:paraId="00432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831C3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8A12F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提示符变成 ubuntu@...；pwd 通常是 /home/ubuntu。</w:t>
            </w:r>
          </w:p>
        </w:tc>
      </w:tr>
    </w:tbl>
    <w:p w14:paraId="2043B541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3B8D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5205A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ssh ubuntu@&lt;SERVER_IP&gt;</w:t>
            </w:r>
          </w:p>
        </w:tc>
      </w:tr>
    </w:tbl>
    <w:p w14:paraId="7D4ACEDF">
      <w:pPr>
        <w:spacing w:after="0"/>
      </w:pPr>
    </w:p>
    <w:p w14:paraId="1DBDD0D2">
      <w:pPr>
        <w:pStyle w:val="5"/>
        <w:keepNext/>
        <w:spacing w:before="160" w:after="80"/>
      </w:pPr>
      <w:r>
        <w:rPr>
          <w:rFonts w:ascii="Aptos" w:hAnsi="Aptos" w:eastAsia="微软雅黑"/>
        </w:rPr>
        <w:t>步骤 5.2：更新软件包并安装基础工具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09894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C94CA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6E03D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Ubuntu</w:t>
            </w:r>
          </w:p>
        </w:tc>
      </w:tr>
      <w:tr w14:paraId="6D49F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F767B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23721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/home/ubuntu</w:t>
            </w:r>
          </w:p>
        </w:tc>
      </w:tr>
      <w:tr w14:paraId="1EBB4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32674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FA412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安装 Git、Nginx、Python venv 支持和 curl。</w:t>
            </w:r>
          </w:p>
        </w:tc>
      </w:tr>
      <w:tr w14:paraId="3BF3B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7398B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6CC2E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新服务器一次。</w:t>
            </w:r>
          </w:p>
        </w:tc>
      </w:tr>
      <w:tr w14:paraId="71DA9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10FFD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EB73E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git --version、nginx -v、python3 --version 均可用。</w:t>
            </w:r>
          </w:p>
        </w:tc>
      </w:tr>
    </w:tbl>
    <w:p w14:paraId="66B6D4EA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79BB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C7ED3E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sudo apt update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sudo apt install -y git nginx python3-venv curl</w:t>
            </w:r>
          </w:p>
        </w:tc>
      </w:tr>
    </w:tbl>
    <w:p w14:paraId="7295F1C0">
      <w:pPr>
        <w:spacing w:after="0"/>
      </w:pPr>
    </w:p>
    <w:p w14:paraId="04B92BF2">
      <w:pPr>
        <w:pStyle w:val="5"/>
        <w:keepNext/>
        <w:spacing w:before="160" w:after="80"/>
      </w:pPr>
      <w:r>
        <w:rPr>
          <w:rFonts w:ascii="Aptos" w:hAnsi="Aptos" w:eastAsia="微软雅黑"/>
        </w:rPr>
        <w:t>步骤 5.3：安装 Node.js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021F1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76D47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55EA8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Ubuntu</w:t>
            </w:r>
          </w:p>
        </w:tc>
      </w:tr>
      <w:tr w14:paraId="68FDC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05102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80919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/home/ubuntu</w:t>
            </w:r>
          </w:p>
        </w:tc>
      </w:tr>
      <w:tr w14:paraId="5D0BE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6841F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1CEBF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安装 nvm 与当前 LTS Node.js。</w:t>
            </w:r>
          </w:p>
        </w:tc>
      </w:tr>
      <w:tr w14:paraId="7473A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DA574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B5FF1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新服务器一次。</w:t>
            </w:r>
          </w:p>
        </w:tc>
      </w:tr>
      <w:tr w14:paraId="7B7DF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7EA97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E6D0A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node -v、npm -v 有版本号。</w:t>
            </w:r>
          </w:p>
        </w:tc>
      </w:tr>
      <w:tr w14:paraId="09E69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D7B76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注意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12602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如果项目以后明确要求某个 Node 版本，优先按项目版本而不是盲目使用最新 LTS。</w:t>
            </w:r>
          </w:p>
        </w:tc>
      </w:tr>
    </w:tbl>
    <w:p w14:paraId="2B6A6245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EED2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22318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curl -o- https://raw.githubusercontent.com/nvm-sh/nvm/v0.40.3/install.sh | bash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\. "$HOME/.nvm/nvm.sh"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nvm install --lts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node -v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npm -v</w:t>
            </w:r>
          </w:p>
        </w:tc>
      </w:tr>
    </w:tbl>
    <w:p w14:paraId="14488D5A">
      <w:pPr>
        <w:spacing w:after="0"/>
      </w:pPr>
    </w:p>
    <w:p w14:paraId="24606ACF">
      <w:pPr>
        <w:pStyle w:val="5"/>
        <w:keepNext/>
        <w:spacing w:before="160" w:after="80"/>
      </w:pPr>
      <w:r>
        <w:rPr>
          <w:rFonts w:ascii="Aptos" w:hAnsi="Aptos" w:eastAsia="微软雅黑"/>
        </w:rPr>
        <w:t>步骤 5.4：为 Ubuntu 配置 GitHub SSH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7808F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C608F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04EDB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Ubuntu</w:t>
            </w:r>
          </w:p>
        </w:tc>
      </w:tr>
      <w:tr w14:paraId="53B60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53884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BA176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/home/ubuntu</w:t>
            </w:r>
          </w:p>
        </w:tc>
      </w:tr>
      <w:tr w14:paraId="5783C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207CB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37086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让服务器可以 git clone / pull 私有或 SSH 仓库。</w:t>
            </w:r>
          </w:p>
        </w:tc>
      </w:tr>
      <w:tr w14:paraId="46F88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6A7F3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68C48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新服务器一次。</w:t>
            </w:r>
          </w:p>
        </w:tc>
      </w:tr>
      <w:tr w14:paraId="09C25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67DDA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C48F5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GitHub SSH 测试成功。</w:t>
            </w:r>
          </w:p>
        </w:tc>
      </w:tr>
    </w:tbl>
    <w:p w14:paraId="29F0E254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CC88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7BAC46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ls -la ~/.ssh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# 没有可用密钥时：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ssh-keygen -t ed25519 -C "&lt;EMAIL&gt;"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cat ~/.ssh/id_ed25519.pub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# 把公钥添加到 GitHub 后：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ssh -T git@github.com</w:t>
            </w:r>
          </w:p>
        </w:tc>
      </w:tr>
    </w:tbl>
    <w:p w14:paraId="0844FAC8">
      <w:pPr>
        <w:spacing w:after="0"/>
      </w:pPr>
    </w:p>
    <w:p w14:paraId="41B7528D">
      <w:pPr>
        <w:pStyle w:val="5"/>
        <w:keepNext/>
        <w:spacing w:before="160" w:after="80"/>
      </w:pPr>
      <w:r>
        <w:rPr>
          <w:rFonts w:ascii="Aptos" w:hAnsi="Aptos" w:eastAsia="微软雅黑"/>
        </w:rPr>
        <w:t>步骤 5.5：第一次 clone 新项目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18D6E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94ECD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在哪里执行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A8FBB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Ubuntu</w:t>
            </w:r>
          </w:p>
        </w:tc>
      </w:tr>
      <w:tr w14:paraId="62732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47617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当前目录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69023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/home/ubuntu</w:t>
            </w:r>
          </w:p>
        </w:tc>
      </w:tr>
      <w:tr w14:paraId="20648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C851C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F4816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把你刚创建并推送到 GitHub 的新项目下载到服务器。</w:t>
            </w:r>
          </w:p>
        </w:tc>
      </w:tr>
      <w:tr w14:paraId="4A9B7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9AF23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执行频率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90BC8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服务器第一次部署这个项目时一次。</w:t>
            </w:r>
          </w:p>
        </w:tc>
      </w:tr>
      <w:tr w14:paraId="4C480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25842">
            <w:pPr>
              <w:spacing w:after="0"/>
            </w:pPr>
            <w:r>
              <w:rPr>
                <w:rFonts w:ascii="Aptos" w:hAnsi="Aptos" w:eastAsia="微软雅黑"/>
                <w:b/>
                <w:sz w:val="17"/>
              </w:rPr>
              <w:t>成功表现</w:t>
            </w:r>
          </w:p>
        </w:tc>
        <w:tc>
          <w:tcPr>
            <w:tcW w:w="80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1F936">
            <w:pPr>
              <w:spacing w:after="0"/>
            </w:pPr>
            <w:r>
              <w:rPr>
                <w:rFonts w:ascii="Aptos" w:hAnsi="Aptos" w:eastAsia="微软雅黑"/>
                <w:sz w:val="17"/>
              </w:rPr>
              <w:t>能看到 app、backend、package.json 等。</w:t>
            </w:r>
          </w:p>
        </w:tc>
      </w:tr>
    </w:tbl>
    <w:p w14:paraId="2A88328D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AB1A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685B10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~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clone git@github.com:&lt;GITHUB_USER&gt;/&lt;PROJECT_NAME&gt;.git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cd ~/&lt;PROJECT_NAME&gt;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ls</w:t>
            </w:r>
          </w:p>
        </w:tc>
      </w:tr>
    </w:tbl>
    <w:p w14:paraId="7D873265">
      <w:pPr>
        <w:spacing w:after="0"/>
      </w:pPr>
    </w:p>
    <w:p w14:paraId="4765D045">
      <w:pPr>
        <w:pStyle w:val="4"/>
        <w:keepNext/>
        <w:spacing w:before="160" w:after="80"/>
      </w:pPr>
      <w:r>
        <w:rPr>
          <w:rFonts w:ascii="Aptos" w:hAnsi="Aptos" w:eastAsia="微软雅黑"/>
        </w:rPr>
        <w:t>5.6 配置生产前端环境变量</w:t>
      </w:r>
    </w:p>
    <w:p w14:paraId="589810AF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不要把本机 .env.local 复制过去继续用 localhost。生产浏览器需要知道真正的服务器 API 地址。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6F11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ABFDA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~/&lt;PROJECT_NAME&gt;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cp .env.example .env.production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vim .env.production</w:t>
            </w:r>
          </w:p>
        </w:tc>
      </w:tr>
    </w:tbl>
    <w:p w14:paraId="68F25EEB">
      <w:pPr>
        <w:spacing w:after="0"/>
      </w:pPr>
    </w:p>
    <w:p w14:paraId="1149C006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写入：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F46C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FB5A65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NEXT_PUBLIC_API_BASE_URL=http://&lt;SERVER_IP&gt;:8000</w:t>
            </w:r>
          </w:p>
        </w:tc>
      </w:tr>
    </w:tbl>
    <w:p w14:paraId="7AAB5743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DCF0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EAF3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8F1C93">
            <w:pPr>
              <w:spacing w:after="40"/>
            </w:pPr>
            <w:r>
              <w:rPr>
                <w:rFonts w:ascii="Aptos" w:hAnsi="Aptos" w:eastAsia="微软雅黑"/>
                <w:b/>
                <w:color w:val="205391"/>
                <w:sz w:val="19"/>
              </w:rPr>
              <w:t xml:space="preserve">为什么不能是 localhost:8000？  </w:t>
            </w:r>
            <w:r>
              <w:rPr>
                <w:rFonts w:ascii="Aptos" w:hAnsi="Aptos" w:eastAsia="微软雅黑"/>
                <w:sz w:val="19"/>
              </w:rPr>
              <w:t>线上用户浏览器中的 localhost 指“用户自己的电脑”，不是你的腾讯云。生产前端必须写能够从公网访问到的后端地址。</w:t>
            </w:r>
          </w:p>
        </w:tc>
      </w:tr>
    </w:tbl>
    <w:p w14:paraId="64CDFF9C">
      <w:pPr>
        <w:spacing w:after="20"/>
      </w:pPr>
    </w:p>
    <w:p w14:paraId="13C2260D">
      <w:pPr>
        <w:pStyle w:val="4"/>
        <w:keepNext/>
        <w:spacing w:before="160" w:after="80"/>
      </w:pPr>
      <w:r>
        <w:rPr>
          <w:rFonts w:ascii="Aptos" w:hAnsi="Aptos" w:eastAsia="微软雅黑"/>
        </w:rPr>
        <w:t>5.7 安装前端依赖并 build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7C6A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7D81A2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~/&lt;PROJECT_NAME&gt;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npm install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npm run build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ls out</w:t>
            </w:r>
          </w:p>
        </w:tc>
      </w:tr>
    </w:tbl>
    <w:p w14:paraId="1A48E62D">
      <w:pPr>
        <w:spacing w:after="0"/>
      </w:pPr>
    </w:p>
    <w:p w14:paraId="08AF0B45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成功后应看到 out/ 中有 index.html、_next/ 等静态产物。Nginx 最终服务的是 out/，不是源码。</w:t>
      </w:r>
    </w:p>
    <w:p w14:paraId="2FBB5995">
      <w:pPr>
        <w:pStyle w:val="4"/>
        <w:keepNext/>
        <w:spacing w:before="160" w:after="80"/>
      </w:pPr>
      <w:r>
        <w:rPr>
          <w:rFonts w:ascii="Aptos" w:hAnsi="Aptos" w:eastAsia="微软雅黑"/>
        </w:rPr>
        <w:t>5.8 配置 Nginx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6834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87771D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sudo vim /etc/nginx/sites-enabled/default</w:t>
            </w:r>
          </w:p>
        </w:tc>
      </w:tr>
    </w:tbl>
    <w:p w14:paraId="6278F512">
      <w:pPr>
        <w:spacing w:after="0"/>
      </w:pPr>
    </w:p>
    <w:p w14:paraId="25DA57F1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把核心 server 配置改成：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7072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37AB74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server {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listen 80 default_server;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server_name _;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root /home/ubuntu/&lt;PROJECT_NAME&gt;/out;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index index.html;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location / {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    try_files $uri $uri.html $uri/ =404;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  }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}</w:t>
            </w:r>
          </w:p>
        </w:tc>
      </w:tr>
    </w:tbl>
    <w:p w14:paraId="6C7C215F">
      <w:pPr>
        <w:spacing w:after="0"/>
      </w:pPr>
    </w:p>
    <w:p w14:paraId="2E94D1F9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如果 Nginx 无法进入 /home/ubuntu 读取 out，可按课程同类方案给予目录“可穿过”权限：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9533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42B11D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sudo chmod o+x /home/ubuntu</w:t>
            </w:r>
          </w:p>
        </w:tc>
      </w:tr>
    </w:tbl>
    <w:p w14:paraId="68593E40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5584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D3C76C">
            <w:pPr>
              <w:spacing w:after="40"/>
            </w:pPr>
            <w:r>
              <w:rPr>
                <w:rFonts w:ascii="Aptos" w:hAnsi="Aptos" w:eastAsia="微软雅黑"/>
                <w:b/>
                <w:color w:val="205391"/>
                <w:sz w:val="19"/>
              </w:rPr>
              <w:t xml:space="preserve">权限提醒  </w:t>
            </w:r>
            <w:r>
              <w:rPr>
                <w:rFonts w:ascii="Aptos" w:hAnsi="Aptos" w:eastAsia="微软雅黑"/>
                <w:sz w:val="19"/>
              </w:rPr>
              <w:t>这不是给所有人写权限，只是允许其他用户穿过 /home/ubuntu 目录。若以后采用 /var/www/&lt;PROJECT_NAME&gt; 等更标准部署目录，可避免这一步。</w:t>
            </w:r>
          </w:p>
        </w:tc>
      </w:tr>
    </w:tbl>
    <w:p w14:paraId="1D9532B1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2994330"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9724FC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sudo nginx -t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sudo systemctl reload nginx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systemctl status nginx</w:t>
            </w:r>
          </w:p>
        </w:tc>
      </w:tr>
    </w:tbl>
    <w:p w14:paraId="6DF3FBD6">
      <w:pPr>
        <w:spacing w:after="0"/>
      </w:pPr>
    </w:p>
    <w:p w14:paraId="2C879B34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浏览器访问：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4B6B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B876B3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http://&lt;SERVER_IP&gt;</w:t>
            </w:r>
          </w:p>
        </w:tc>
      </w:tr>
    </w:tbl>
    <w:p w14:paraId="5E622DFF">
      <w:pPr>
        <w:spacing w:after="0"/>
      </w:pPr>
    </w:p>
    <w:p w14:paraId="4A4CAC6F">
      <w:pPr>
        <w:pStyle w:val="4"/>
        <w:keepNext/>
        <w:spacing w:before="160" w:after="80"/>
      </w:pPr>
      <w:r>
        <w:rPr>
          <w:rFonts w:ascii="Aptos" w:hAnsi="Aptos" w:eastAsia="微软雅黑"/>
        </w:rPr>
        <w:t>5.9 创建服务器后端虚拟环境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74A9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BCE75F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~/&lt;PROJECT_NAME&gt;/backend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python3 -m venv --prompt=&lt;PROJECT_NAME&gt; .venv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source .venv/bin/activate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pip install -r requirements.txt</w:t>
            </w:r>
          </w:p>
        </w:tc>
      </w:tr>
    </w:tbl>
    <w:p w14:paraId="3BE10C70">
      <w:pPr>
        <w:spacing w:after="0"/>
      </w:pPr>
    </w:p>
    <w:p w14:paraId="55361026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如果 requirements.txt 中包含 python-dotenv、fastapi[standard] 等，服务器会恢复与本地一致的后端依赖。</w:t>
      </w:r>
    </w:p>
    <w:p w14:paraId="37267324">
      <w:pPr>
        <w:pStyle w:val="4"/>
        <w:keepNext/>
        <w:spacing w:before="160" w:after="80"/>
      </w:pPr>
      <w:r>
        <w:rPr>
          <w:rFonts w:ascii="Aptos" w:hAnsi="Aptos" w:eastAsia="微软雅黑"/>
        </w:rPr>
        <w:t>5.10 创建服务器 backend/.env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2AE9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36851D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~/&lt;PROJECT_NAME&gt;/backend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cp .env.example .env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vim .env</w:t>
            </w:r>
          </w:p>
        </w:tc>
      </w:tr>
    </w:tbl>
    <w:p w14:paraId="5E62481E">
      <w:pPr>
        <w:spacing w:after="0"/>
      </w:pPr>
    </w:p>
    <w:p w14:paraId="7E022B65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课程 7.1 同类部署中，写：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3771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8D3751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ALLOWED_ORIGINS=http://&lt;SERVER_IP&gt;</w:t>
            </w:r>
          </w:p>
        </w:tc>
      </w:tr>
    </w:tbl>
    <w:p w14:paraId="4C77D8DF">
      <w:pPr>
        <w:spacing w:after="0"/>
      </w:pPr>
    </w:p>
    <w:p w14:paraId="06FB1A39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原因：生产前端由 Nginx 的默认 HTTP 80 提供，因此浏览器 Origin 是 http://&lt;SERVER_IP&gt;，不是 :3000。</w:t>
      </w:r>
    </w:p>
    <w:p w14:paraId="2A51D5F3">
      <w:pPr>
        <w:pStyle w:val="4"/>
        <w:keepNext/>
        <w:spacing w:before="160" w:after="80"/>
      </w:pPr>
      <w:r>
        <w:rPr>
          <w:rFonts w:ascii="Aptos" w:hAnsi="Aptos" w:eastAsia="微软雅黑"/>
        </w:rPr>
        <w:t>5.11 首次前台验证 FastAPI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30CF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29B1C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~/&lt;PROJECT_NAME&gt;/backend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source .venv/bin/activate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fastapi run</w:t>
            </w:r>
          </w:p>
        </w:tc>
      </w:tr>
    </w:tbl>
    <w:p w14:paraId="74A30687">
      <w:pPr>
        <w:spacing w:after="0"/>
      </w:pPr>
    </w:p>
    <w:p w14:paraId="47E410EC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另开一个 SSH 终端验证：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C373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4BE396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curl http://localhost:8000/api/health</w:t>
            </w:r>
          </w:p>
        </w:tc>
      </w:tr>
    </w:tbl>
    <w:p w14:paraId="2E9939BC">
      <w:pPr>
        <w:spacing w:after="0"/>
      </w:pPr>
    </w:p>
    <w:p w14:paraId="31CE05A5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正常应返回：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ABAB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19F35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{"status":"ok"}</w:t>
            </w:r>
          </w:p>
        </w:tc>
      </w:tr>
    </w:tbl>
    <w:p w14:paraId="6CA294D3">
      <w:pPr>
        <w:spacing w:after="0"/>
      </w:pPr>
    </w:p>
    <w:p w14:paraId="6F205FCF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确认后回到运行 FastAPI 的终端按 Ctrl + C 停止。</w:t>
      </w:r>
    </w:p>
    <w:p w14:paraId="51138184">
      <w:pPr>
        <w:pStyle w:val="4"/>
        <w:keepNext/>
        <w:spacing w:before="160" w:after="80"/>
      </w:pPr>
      <w:r>
        <w:rPr>
          <w:rFonts w:ascii="Aptos" w:hAnsi="Aptos" w:eastAsia="微软雅黑"/>
        </w:rPr>
        <w:t>5.12 后台运行 FastAPI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A048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889150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~/&lt;PROJECT_NAME&gt;/backend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nohup .venv/bin/fastapi run &gt; backend.log 2&gt;&amp;1 &amp;</w:t>
            </w:r>
          </w:p>
        </w:tc>
      </w:tr>
    </w:tbl>
    <w:p w14:paraId="75A295FA">
      <w:pPr>
        <w:spacing w:after="0"/>
      </w:pPr>
    </w:p>
    <w:p w14:paraId="6D755D15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为什么不用先 activate？因为命令直接指定了 .venv/bin/fastapi。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9BC6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8C73A7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tail -f backend.log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# 退出日志查看：Ctrl + C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ps aux | grep fastapi</w:t>
            </w:r>
          </w:p>
        </w:tc>
      </w:tr>
    </w:tbl>
    <w:p w14:paraId="5EB2906C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061F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55539F">
            <w:pPr>
              <w:spacing w:after="40"/>
            </w:pPr>
            <w:r>
              <w:rPr>
                <w:rFonts w:ascii="Aptos" w:hAnsi="Aptos" w:eastAsia="微软雅黑"/>
                <w:b/>
                <w:color w:val="205391"/>
                <w:sz w:val="19"/>
              </w:rPr>
              <w:t xml:space="preserve">当前阶段限制  </w:t>
            </w:r>
            <w:r>
              <w:rPr>
                <w:rFonts w:ascii="Aptos" w:hAnsi="Aptos" w:eastAsia="微软雅黑"/>
                <w:sz w:val="19"/>
              </w:rPr>
              <w:t>nohup 只保证断开 SSH 后进程继续运行；服务器重启后 FastAPI 不会自动回来。后续可用 systemd 做正式服务管理。</w:t>
            </w:r>
          </w:p>
        </w:tc>
      </w:tr>
    </w:tbl>
    <w:p w14:paraId="7B588CA5">
      <w:pPr>
        <w:spacing w:after="20"/>
      </w:pPr>
    </w:p>
    <w:p w14:paraId="6200F15E">
      <w:pPr>
        <w:pStyle w:val="4"/>
        <w:keepNext/>
        <w:spacing w:before="160" w:after="80"/>
      </w:pPr>
      <w:r>
        <w:rPr>
          <w:rFonts w:ascii="Aptos" w:hAnsi="Aptos" w:eastAsia="微软雅黑"/>
        </w:rPr>
        <w:t>5.13 腾讯云安全组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6E9E3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0504E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端口</w:t>
            </w:r>
          </w:p>
        </w:tc>
        <w:tc>
          <w:tcPr>
            <w:tcW w:w="4392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37AD1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用途</w:t>
            </w:r>
          </w:p>
        </w:tc>
        <w:tc>
          <w:tcPr>
            <w:tcW w:w="3816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C51A5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当前阶段是否需要</w:t>
            </w:r>
          </w:p>
        </w:tc>
      </w:tr>
      <w:tr w14:paraId="5641C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F4F1B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22/TCP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A0ADD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SSH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8A682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需要</w:t>
            </w:r>
          </w:p>
        </w:tc>
      </w:tr>
      <w:tr w14:paraId="55FDF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197A7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80/TCP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4BE7C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Nginx 前端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835CC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需要</w:t>
            </w:r>
          </w:p>
        </w:tc>
      </w:tr>
      <w:tr w14:paraId="0C41B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FA0BD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8000/TCP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D129A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FastAPI 公网 API（课程 7.1 风格）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33D94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需要</w:t>
            </w:r>
          </w:p>
        </w:tc>
      </w:tr>
    </w:tbl>
    <w:p w14:paraId="0E83684F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334E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FCE8E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220501">
            <w:pPr>
              <w:spacing w:after="40"/>
            </w:pPr>
            <w:r>
              <w:rPr>
                <w:rFonts w:ascii="Aptos" w:hAnsi="Aptos" w:eastAsia="微软雅黑"/>
                <w:b/>
                <w:color w:val="205391"/>
                <w:sz w:val="19"/>
              </w:rPr>
              <w:t xml:space="preserve">安全提醒  </w:t>
            </w:r>
            <w:r>
              <w:rPr>
                <w:rFonts w:ascii="Aptos" w:hAnsi="Aptos" w:eastAsia="微软雅黑"/>
                <w:sz w:val="19"/>
              </w:rPr>
              <w:t>把 8000 直接暴露公网是课程当前的“先跑通”方案，不是最终最佳生产架构。更成熟的做法通常会让 Nginx 反向代理 API，再关闭公网 8000，并配置 HTTPS。</w:t>
            </w:r>
          </w:p>
        </w:tc>
      </w:tr>
    </w:tbl>
    <w:p w14:paraId="099C8E88">
      <w:pPr>
        <w:spacing w:after="20"/>
      </w:pPr>
    </w:p>
    <w:p w14:paraId="6BF66F6C">
      <w:pPr>
        <w:pStyle w:val="4"/>
        <w:keepNext/>
        <w:spacing w:before="160" w:after="80"/>
      </w:pPr>
      <w:r>
        <w:rPr>
          <w:rFonts w:ascii="Aptos" w:hAnsi="Aptos" w:eastAsia="微软雅黑"/>
        </w:rPr>
        <w:t>5.14 最终验收</w:t>
      </w:r>
    </w:p>
    <w:p w14:paraId="09479B88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http://&lt;SERVER_IP&gt; 能打开前端首页</w:t>
      </w:r>
    </w:p>
    <w:p w14:paraId="25866C7A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http://&lt;SERVER_IP&gt;:8000/api/health 能返回 JSON</w:t>
      </w:r>
    </w:p>
    <w:p w14:paraId="13378658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前端实际业务 fetch 能拿到 FastAPI 响应</w:t>
      </w:r>
    </w:p>
    <w:p w14:paraId="0A485E59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backend/app.db 在真正写数据后出现</w:t>
      </w:r>
    </w:p>
    <w:p w14:paraId="39AE2BB5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刷新页面、重新打开浏览器后静态前端仍可访问</w:t>
      </w:r>
    </w:p>
    <w:p w14:paraId="42CF70E8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断开 SSH 后 FastAPI 仍在运行（nohup）</w:t>
      </w:r>
    </w:p>
    <w:p w14:paraId="792DC80F">
      <w:pPr>
        <w:pStyle w:val="3"/>
        <w:keepNext/>
        <w:spacing w:before="160" w:after="80"/>
      </w:pPr>
      <w:r>
        <w:rPr>
          <w:rFonts w:ascii="Aptos" w:hAnsi="Aptos" w:eastAsia="微软雅黑"/>
        </w:rPr>
        <w:t>6. 以后真正经常查的日常流程</w:t>
      </w:r>
    </w:p>
    <w:p w14:paraId="275992EE">
      <w:pPr>
        <w:pStyle w:val="4"/>
        <w:keepNext/>
        <w:spacing w:before="160" w:after="80"/>
      </w:pPr>
      <w:r>
        <w:rPr>
          <w:rFonts w:ascii="Aptos" w:hAnsi="Aptos" w:eastAsia="微软雅黑"/>
        </w:rPr>
        <w:t>6.1 每天开始本地开发</w:t>
      </w:r>
    </w:p>
    <w:p w14:paraId="03681A21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终端 A：后端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DCD3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9B97C8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F:\Projects\&lt;PROJECT_NAME&gt;\backend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.\.venv\Scripts\Activate.ps1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fastapi dev</w:t>
            </w:r>
          </w:p>
        </w:tc>
      </w:tr>
    </w:tbl>
    <w:p w14:paraId="024411E7">
      <w:pPr>
        <w:spacing w:after="0"/>
      </w:pPr>
    </w:p>
    <w:p w14:paraId="6BCE9335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终端 B：前端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3BAE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3B5F89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F:\Projects\&lt;PROJECT_NAME&gt;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npm run dev</w:t>
            </w:r>
          </w:p>
        </w:tc>
      </w:tr>
    </w:tbl>
    <w:p w14:paraId="4AE61789">
      <w:pPr>
        <w:spacing w:after="0"/>
      </w:pPr>
    </w:p>
    <w:p w14:paraId="0101DECD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结束时两个终端分别 Ctrl + C。</w:t>
      </w:r>
    </w:p>
    <w:p w14:paraId="70F8575D">
      <w:pPr>
        <w:pStyle w:val="4"/>
        <w:keepNext/>
        <w:spacing w:before="160" w:after="80"/>
      </w:pPr>
      <w:r>
        <w:rPr>
          <w:rFonts w:ascii="Aptos" w:hAnsi="Aptos" w:eastAsia="微软雅黑"/>
        </w:rPr>
        <w:t>6.2 每次提交代码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2737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84B57B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F:\Projects\&lt;PROJECT_NAME&gt;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status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add .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status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commit -m "描述这次修改"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push</w:t>
            </w:r>
          </w:p>
        </w:tc>
      </w:tr>
    </w:tbl>
    <w:p w14:paraId="65F31DEB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6496764">
        <w:trPr>
          <w:jc w:val="center"/>
        </w:trPr>
        <w:tc>
          <w:tcPr>
            <w:tcW w:w="9720" w:type="dxa"/>
            <w:shd w:val="clear" w:color="auto" w:fill="EAF3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E7A6CC">
            <w:pPr>
              <w:spacing w:after="40"/>
            </w:pPr>
            <w:r>
              <w:rPr>
                <w:rFonts w:ascii="Aptos" w:hAnsi="Aptos" w:eastAsia="微软雅黑"/>
                <w:b/>
                <w:color w:val="205391"/>
                <w:sz w:val="19"/>
              </w:rPr>
              <w:t xml:space="preserve">提交前检查  </w:t>
            </w:r>
            <w:r>
              <w:rPr>
                <w:rFonts w:ascii="Aptos" w:hAnsi="Aptos" w:eastAsia="微软雅黑"/>
                <w:sz w:val="19"/>
              </w:rPr>
              <w:t>确认 .env.local、.env.production、backend/.env、backend/.venv、*.db、backend.log、node_modules、out、.next 没有被意外提交。</w:t>
            </w:r>
          </w:p>
        </w:tc>
      </w:tr>
    </w:tbl>
    <w:p w14:paraId="0CD3BC41">
      <w:pPr>
        <w:spacing w:after="20"/>
      </w:pPr>
    </w:p>
    <w:p w14:paraId="73736688">
      <w:pPr>
        <w:pStyle w:val="4"/>
        <w:keepNext/>
        <w:spacing w:before="160" w:after="80"/>
      </w:pPr>
      <w:r>
        <w:rPr>
          <w:rFonts w:ascii="Aptos" w:hAnsi="Aptos" w:eastAsia="微软雅黑"/>
        </w:rPr>
        <w:t>6.3 只更新前端</w:t>
      </w:r>
    </w:p>
    <w:p w14:paraId="38E67AA4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Windows：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D69A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529E05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git add .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commit -m "update frontend"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push</w:t>
            </w:r>
          </w:p>
        </w:tc>
      </w:tr>
    </w:tbl>
    <w:p w14:paraId="0D38FD24">
      <w:pPr>
        <w:spacing w:after="0"/>
      </w:pPr>
    </w:p>
    <w:p w14:paraId="44A361A3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Ubuntu：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8262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15823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~/&lt;PROJECT_NAME&gt;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pull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npm install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npm run build</w:t>
            </w:r>
          </w:p>
        </w:tc>
      </w:tr>
    </w:tbl>
    <w:p w14:paraId="526DAC2F">
      <w:pPr>
        <w:spacing w:after="0"/>
      </w:pPr>
    </w:p>
    <w:p w14:paraId="3598BE69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如果 Nginx root 没变，一般不需要 reload Nginx。</w:t>
      </w:r>
    </w:p>
    <w:p w14:paraId="2CB8E0A7">
      <w:pPr>
        <w:pStyle w:val="4"/>
        <w:keepNext/>
        <w:spacing w:before="160" w:after="80"/>
      </w:pPr>
      <w:r>
        <w:rPr>
          <w:rFonts w:ascii="Aptos" w:hAnsi="Aptos" w:eastAsia="微软雅黑"/>
        </w:rPr>
        <w:t>6.4 只更新后端代码</w:t>
      </w:r>
    </w:p>
    <w:p w14:paraId="1309FAE6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先在 Ubuntu 找旧 FastAPI：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2FDD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9BC83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ps aux | grep fastapi</w:t>
            </w:r>
          </w:p>
        </w:tc>
      </w:tr>
    </w:tbl>
    <w:p w14:paraId="3856FC14">
      <w:pPr>
        <w:spacing w:after="0"/>
      </w:pPr>
    </w:p>
    <w:p w14:paraId="03E3AE20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确认真实 PID 后停止：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CA28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E35E1F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kill &lt;PID&gt;</w:t>
            </w:r>
          </w:p>
        </w:tc>
      </w:tr>
    </w:tbl>
    <w:p w14:paraId="3851B33F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3B43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877F4F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~/&lt;PROJECT_NAME&gt;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pull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cd backend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nohup .venv/bin/fastapi run &gt; backend.log 2&gt;&amp;1 &amp;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tail -f backend.log</w:t>
            </w:r>
          </w:p>
        </w:tc>
      </w:tr>
    </w:tbl>
    <w:p w14:paraId="3F677AC2">
      <w:pPr>
        <w:spacing w:after="0"/>
      </w:pPr>
    </w:p>
    <w:p w14:paraId="3659E218">
      <w:pPr>
        <w:pStyle w:val="4"/>
        <w:keepNext/>
        <w:spacing w:before="160" w:after="80"/>
      </w:pPr>
      <w:r>
        <w:rPr>
          <w:rFonts w:ascii="Aptos" w:hAnsi="Aptos" w:eastAsia="微软雅黑"/>
        </w:rPr>
        <w:t>6.5 后端依赖发生变化</w:t>
      </w:r>
    </w:p>
    <w:p w14:paraId="70B5538A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本地新增包后：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6E38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48C39C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pip install &lt;PACKAGE&gt;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pip freeze &gt; requirements.txt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add requirements.txt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commit -m "update backend dependencies"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push</w:t>
            </w:r>
          </w:p>
        </w:tc>
      </w:tr>
    </w:tbl>
    <w:p w14:paraId="321D38AB">
      <w:pPr>
        <w:spacing w:after="0"/>
      </w:pPr>
    </w:p>
    <w:p w14:paraId="6AA63CD4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服务器更新：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D4D8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F9CDA7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~/&lt;PROJECT_NAME&gt;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pull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cd backend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source .venv/bin/activate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pip install -r requirements.txt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deactivate</w:t>
            </w:r>
          </w:p>
        </w:tc>
      </w:tr>
    </w:tbl>
    <w:p w14:paraId="2F24CF45">
      <w:pPr>
        <w:spacing w:after="0"/>
      </w:pPr>
    </w:p>
    <w:p w14:paraId="6643442C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然后重启 FastAPI。</w:t>
      </w:r>
    </w:p>
    <w:p w14:paraId="410D8DD9">
      <w:pPr>
        <w:pStyle w:val="4"/>
        <w:keepNext/>
        <w:spacing w:before="160" w:after="80"/>
      </w:pPr>
      <w:r>
        <w:rPr>
          <w:rFonts w:ascii="Aptos" w:hAnsi="Aptos" w:eastAsia="微软雅黑"/>
        </w:rPr>
        <w:t>6.6 前端 npm 依赖变化</w:t>
      </w:r>
    </w:p>
    <w:p w14:paraId="796FF0DC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本地：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DAFD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A6B088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npm install &lt;PACKAGE&gt;</w:t>
            </w:r>
          </w:p>
        </w:tc>
      </w:tr>
    </w:tbl>
    <w:p w14:paraId="6A019C3A">
      <w:pPr>
        <w:spacing w:after="0"/>
      </w:pPr>
    </w:p>
    <w:p w14:paraId="5457B719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package.json / package-lock.json 会变化，提交它们。服务器：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E4E0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C7CE90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~/&lt;PROJECT_NAME&gt;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pull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npm install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npm run build</w:t>
            </w:r>
          </w:p>
        </w:tc>
      </w:tr>
    </w:tbl>
    <w:p w14:paraId="33221121">
      <w:pPr>
        <w:spacing w:after="0"/>
      </w:pPr>
    </w:p>
    <w:p w14:paraId="6A5FE8F8">
      <w:pPr>
        <w:pStyle w:val="4"/>
        <w:keepNext/>
        <w:spacing w:before="160" w:after="80"/>
      </w:pPr>
      <w:r>
        <w:rPr>
          <w:rFonts w:ascii="Aptos" w:hAnsi="Aptos" w:eastAsia="微软雅黑"/>
        </w:rPr>
        <w:t>6.7 环境变量变化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0DDB1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6DD57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文件</w:t>
            </w:r>
          </w:p>
        </w:tc>
        <w:tc>
          <w:tcPr>
            <w:tcW w:w="3672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13AC5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改完后必须做什么</w:t>
            </w:r>
          </w:p>
        </w:tc>
        <w:tc>
          <w:tcPr>
            <w:tcW w:w="3816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8DD52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原因</w:t>
            </w:r>
          </w:p>
        </w:tc>
      </w:tr>
      <w:tr w14:paraId="0FE5D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86450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.env.local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8B451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重启 npm run dev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C139F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Next 开发环境重新读取变量</w:t>
            </w:r>
          </w:p>
        </w:tc>
      </w:tr>
      <w:tr w14:paraId="71F24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E1FEA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.env.production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EABC4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重新 npm run build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6F39E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NEXT_PUBLIC_ 值会写入生产构建</w:t>
            </w:r>
          </w:p>
        </w:tc>
      </w:tr>
      <w:tr w14:paraId="2512D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244B0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backend/.env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24FFB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重启 FastAPI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193BE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load_dotenv 在后端进程启动时读取</w:t>
            </w:r>
          </w:p>
        </w:tc>
      </w:tr>
    </w:tbl>
    <w:p w14:paraId="1AEB5E55">
      <w:pPr>
        <w:spacing w:after="40"/>
      </w:pPr>
    </w:p>
    <w:p w14:paraId="2C8CDEC6">
      <w:pPr>
        <w:pStyle w:val="4"/>
        <w:keepNext/>
        <w:spacing w:before="160" w:after="80"/>
      </w:pPr>
      <w:r>
        <w:rPr>
          <w:rFonts w:ascii="Aptos" w:hAnsi="Aptos" w:eastAsia="微软雅黑"/>
        </w:rPr>
        <w:t>6.8 前后端一起更新：最短发布清单</w:t>
      </w:r>
    </w:p>
    <w:p w14:paraId="5F4B89F5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Windows：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69F5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26839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cd F:\Projects\&lt;PROJECT_NAME&gt;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status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add .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commit -m "release"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push</w:t>
            </w:r>
          </w:p>
        </w:tc>
      </w:tr>
    </w:tbl>
    <w:p w14:paraId="2FB53761">
      <w:pPr>
        <w:spacing w:after="0"/>
      </w:pPr>
    </w:p>
    <w:p w14:paraId="21392723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Ubuntu：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E3B3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49637B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# 1. 找并停止旧后端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ps aux | grep fastapi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kill &lt;PID&gt;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# 2. 拉代码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cd ~/&lt;PROJECT_NAME&gt;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 pull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# 3. 前端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npm install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npm run build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# 4. 后端依赖（requirements 没变时可跳过）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cd backend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source .venv/bin/activate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pip install -r requirements.txt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deactivate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# 5. 重启后端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nohup .venv/bin/fastapi run &gt; backend.log 2&gt;&amp;1 &amp;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tail -f backend.log</w:t>
            </w:r>
          </w:p>
        </w:tc>
      </w:tr>
    </w:tbl>
    <w:p w14:paraId="78698036">
      <w:pPr>
        <w:spacing w:after="0"/>
      </w:pPr>
    </w:p>
    <w:p w14:paraId="44F1D32E">
      <w:pPr>
        <w:pStyle w:val="4"/>
        <w:keepNext/>
        <w:spacing w:before="160" w:after="80"/>
      </w:pPr>
      <w:r>
        <w:rPr>
          <w:rFonts w:ascii="Aptos" w:hAnsi="Aptos" w:eastAsia="微软雅黑"/>
        </w:rPr>
        <w:t>6.9 服务器重启后的恢复</w:t>
      </w:r>
    </w:p>
    <w:p w14:paraId="290F6E55">
      <w:pPr>
        <w:spacing w:after="80" w:line="283" w:lineRule="auto"/>
      </w:pPr>
      <w:r>
        <w:rPr>
          <w:rFonts w:ascii="Aptos" w:hAnsi="Aptos" w:eastAsia="微软雅黑"/>
          <w:b w:val="0"/>
          <w:i w:val="0"/>
          <w:sz w:val="20"/>
        </w:rPr>
        <w:t>静态 out/ 与 SQLite .db 都仍在硬盘；nohup FastAPI 进程不会跨服务器重启存活。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054A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9E4E8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systemctl status nginx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# 若 Nginx 没起来：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sudo systemctl start nginx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cd ~/&lt;PROJECT_NAME&gt;/backend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nohup .venv/bin/fastapi run &gt; backend.log 2&gt;&amp;1 &amp;</w:t>
            </w:r>
          </w:p>
        </w:tc>
      </w:tr>
    </w:tbl>
    <w:p w14:paraId="187FE955">
      <w:pPr>
        <w:spacing w:after="0"/>
      </w:pPr>
    </w:p>
    <w:p w14:paraId="664EF6C8">
      <w:pPr>
        <w:pStyle w:val="3"/>
        <w:keepNext/>
        <w:spacing w:before="160" w:after="80"/>
      </w:pPr>
      <w:r>
        <w:rPr>
          <w:rFonts w:ascii="Aptos" w:hAnsi="Aptos" w:eastAsia="微软雅黑"/>
        </w:rPr>
        <w:t>7. 故障排查：不要随机重装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9F2A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EAF3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8D8A0A">
            <w:pPr>
              <w:spacing w:after="40"/>
            </w:pPr>
            <w:r>
              <w:rPr>
                <w:rFonts w:ascii="Aptos" w:hAnsi="Aptos" w:eastAsia="微软雅黑"/>
                <w:b/>
                <w:color w:val="205391"/>
                <w:sz w:val="19"/>
              </w:rPr>
              <w:t xml:space="preserve">统一排错顺序  </w:t>
            </w:r>
            <w:r>
              <w:rPr>
                <w:rFonts w:ascii="Aptos" w:hAnsi="Aptos" w:eastAsia="微软雅黑"/>
                <w:sz w:val="19"/>
              </w:rPr>
              <w:t>先回答：我在哪台机器？→ 当前目录？→ 当前虚拟环境？→ 进程是否在？→ 端口是否监听？→ env 是否正确？→ 日志怎么说？</w:t>
            </w:r>
          </w:p>
        </w:tc>
      </w:tr>
    </w:tbl>
    <w:p w14:paraId="037F3132">
      <w:pPr>
        <w:spacing w:after="20"/>
      </w:pPr>
    </w:p>
    <w:p w14:paraId="34023AE4">
      <w:pPr>
        <w:pStyle w:val="4"/>
        <w:keepNext/>
        <w:spacing w:before="160" w:after="80"/>
      </w:pPr>
      <w:r>
        <w:rPr>
          <w:rFonts w:ascii="Aptos" w:hAnsi="Aptos" w:eastAsia="微软雅黑"/>
        </w:rPr>
        <w:t>7.1 npm run dev 启动失败</w:t>
      </w:r>
    </w:p>
    <w:p w14:paraId="4F8BED6E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pwd / ls：是否在项目根目录？</w:t>
      </w:r>
    </w:p>
    <w:p w14:paraId="01498058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node -v / npm -v：Node/npm 是否可用？</w:t>
      </w:r>
    </w:p>
    <w:p w14:paraId="36B080F2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package.json 是否存在？</w:t>
      </w:r>
    </w:p>
    <w:p w14:paraId="34FBD202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npm install 是否成功？</w:t>
      </w:r>
    </w:p>
    <w:p w14:paraId="0F5CCA98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直接读终端第一条真正报错，不要只看最后一行。</w:t>
      </w:r>
    </w:p>
    <w:p w14:paraId="017E4D6B">
      <w:pPr>
        <w:pStyle w:val="4"/>
        <w:keepNext/>
        <w:spacing w:before="160" w:after="80"/>
      </w:pPr>
      <w:r>
        <w:rPr>
          <w:rFonts w:ascii="Aptos" w:hAnsi="Aptos" w:eastAsia="微软雅黑"/>
        </w:rPr>
        <w:t>7.2 fastapi dev 启动失败</w:t>
      </w:r>
    </w:p>
    <w:p w14:paraId="35D0630C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是否在 backend？</w:t>
      </w:r>
    </w:p>
    <w:p w14:paraId="58B2D401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.venv 是否存在？</w:t>
      </w:r>
    </w:p>
    <w:p w14:paraId="3A6B053E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是否执行 .\.venv\Scripts\Activate.ps1？</w:t>
      </w:r>
    </w:p>
    <w:p w14:paraId="03ABF475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Get-Command python / fastapi 是否指向 backend\.venv？</w:t>
      </w:r>
    </w:p>
    <w:p w14:paraId="59B37310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requirements.txt 是否安装？</w:t>
      </w:r>
    </w:p>
    <w:p w14:paraId="678CADA4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backend/.env 是否存在？</w:t>
      </w:r>
    </w:p>
    <w:p w14:paraId="2C1DD9B3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main.py 导入 storage.py 是否报错？</w:t>
      </w:r>
    </w:p>
    <w:p w14:paraId="3A380A6B">
      <w:pPr>
        <w:pStyle w:val="4"/>
        <w:keepNext/>
        <w:spacing w:before="160" w:after="80"/>
      </w:pPr>
      <w:r>
        <w:rPr>
          <w:rFonts w:ascii="Aptos" w:hAnsi="Aptos" w:eastAsia="微软雅黑"/>
        </w:rPr>
        <w:t>7.3 前端能开，但 API 请求失败</w:t>
      </w:r>
    </w:p>
    <w:p w14:paraId="702B8806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浏览器 DevTools → Network：请求有没有发出？</w:t>
      </w:r>
    </w:p>
    <w:p w14:paraId="50FA1C5B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请求 URL 是 localhost:8000 还是生产 IP:8000？</w:t>
      </w:r>
    </w:p>
    <w:p w14:paraId="71C023F9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FastAPI 终端/backend.log 有没有收到请求？</w:t>
      </w:r>
    </w:p>
    <w:p w14:paraId="5DB68AC8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是否是 CORS 报错？</w:t>
      </w:r>
    </w:p>
    <w:p w14:paraId="28F53203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服务器 8000 安全组是否开放？</w:t>
      </w:r>
    </w:p>
    <w:p w14:paraId="244F74CB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backend/.env 的 ALLOWED_ORIGINS 是否与浏览器真实 Origin 完全一致？</w:t>
      </w:r>
    </w:p>
    <w:p w14:paraId="174061A7">
      <w:pPr>
        <w:pStyle w:val="4"/>
        <w:keepNext/>
        <w:spacing w:before="160" w:after="80"/>
      </w:pPr>
      <w:r>
        <w:rPr>
          <w:rFonts w:ascii="Aptos" w:hAnsi="Aptos" w:eastAsia="微软雅黑"/>
        </w:rPr>
        <w:t>7.4 改 env 没效果</w:t>
      </w:r>
    </w:p>
    <w:p w14:paraId="3217008F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.env.local：停掉并重新 npm run dev。</w:t>
      </w:r>
    </w:p>
    <w:p w14:paraId="3945E22D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.env.production：必须重新 npm run build。</w:t>
      </w:r>
    </w:p>
    <w:p w14:paraId="42FE1865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backend/.env：必须重启 FastAPI 进程。</w:t>
      </w:r>
    </w:p>
    <w:p w14:paraId="7A0255EA">
      <w:pPr>
        <w:pStyle w:val="4"/>
        <w:keepNext/>
        <w:spacing w:before="160" w:after="80"/>
      </w:pPr>
      <w:r>
        <w:rPr>
          <w:rFonts w:ascii="Aptos" w:hAnsi="Aptos" w:eastAsia="微软雅黑"/>
        </w:rPr>
        <w:t>7.5 公网首页打不开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6E20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15737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systemctl status nginx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sudo nginx -t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ls ~/&lt;PROJECT_NAME&gt;/out</w:t>
            </w:r>
          </w:p>
        </w:tc>
      </w:tr>
    </w:tbl>
    <w:p w14:paraId="3A18E308">
      <w:pPr>
        <w:spacing w:after="0"/>
      </w:pPr>
    </w:p>
    <w:p w14:paraId="620ED2E3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确认腾讯云安全组 80/TCP 开放。</w:t>
      </w:r>
    </w:p>
    <w:p w14:paraId="5D54491A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确认 Nginx root 指向 /home/ubuntu/&lt;PROJECT_NAME&gt;/out。</w:t>
      </w:r>
    </w:p>
    <w:p w14:paraId="4205384C">
      <w:pPr>
        <w:pStyle w:val="4"/>
        <w:keepNext/>
        <w:spacing w:before="160" w:after="80"/>
      </w:pPr>
      <w:r>
        <w:rPr>
          <w:rFonts w:ascii="Aptos" w:hAnsi="Aptos" w:eastAsia="微软雅黑"/>
        </w:rPr>
        <w:t>7.6 公网 API 不通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8291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FFBDAF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ps aux | grep fastapi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curl http://localhost:8000/api/health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tail -f ~/&lt;PROJECT_NAME&gt;/backend/backend.log</w:t>
            </w:r>
          </w:p>
        </w:tc>
      </w:tr>
    </w:tbl>
    <w:p w14:paraId="1207A2A0">
      <w:pPr>
        <w:spacing w:after="0"/>
      </w:pPr>
    </w:p>
    <w:p w14:paraId="3FAF5A7D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服务器本机 curl 成功但公网失败：优先检查安全组 8000。</w:t>
      </w:r>
    </w:p>
    <w:p w14:paraId="3BD1848B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本机 curl 也失败：优先检查 FastAPI 进程和日志。</w:t>
      </w:r>
    </w:p>
    <w:p w14:paraId="7CC34CE7">
      <w:pPr>
        <w:pStyle w:val="3"/>
        <w:keepNext/>
        <w:spacing w:before="160" w:after="80"/>
      </w:pPr>
      <w:r>
        <w:rPr>
          <w:rFonts w:ascii="Aptos" w:hAnsi="Aptos" w:eastAsia="微软雅黑"/>
        </w:rPr>
        <w:t>8. 一次性操作 vs 经常操作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2E7AD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324BE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场景</w:t>
            </w:r>
          </w:p>
        </w:tc>
        <w:tc>
          <w:tcPr>
            <w:tcW w:w="612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7AFC5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典型命令/操作</w:t>
            </w:r>
          </w:p>
        </w:tc>
        <w:tc>
          <w:tcPr>
            <w:tcW w:w="1728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CC514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频率</w:t>
            </w:r>
          </w:p>
        </w:tc>
      </w:tr>
      <w:tr w14:paraId="713F3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907C1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新 Windows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1E166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安装 Git / Node / Python / VS Code；GitHub SSH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91206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每台电脑一次</w:t>
            </w:r>
          </w:p>
        </w:tc>
      </w:tr>
      <w:tr w14:paraId="6BF11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DCB21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新项目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67433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create-next-app；backend venv；安装 FastAPI；env 示例；Git init/remote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CFACE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每个项目一次</w:t>
            </w:r>
          </w:p>
        </w:tc>
      </w:tr>
      <w:tr w14:paraId="4315F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9F392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每天开发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5E118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npm run dev；激活 .venv；fastapi dev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A2251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每天/每次会话</w:t>
            </w:r>
          </w:p>
        </w:tc>
      </w:tr>
      <w:tr w14:paraId="1A4B6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1D4E0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每次提交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CC40F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git status/add/commit/push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E849B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经常</w:t>
            </w:r>
          </w:p>
        </w:tc>
      </w:tr>
      <w:tr w14:paraId="2CBD3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FAA83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新 Ubuntu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14E4A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apt、nvm/Node、Nginx、GitHub SSH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F8B69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每台服务器一次</w:t>
            </w:r>
          </w:p>
        </w:tc>
      </w:tr>
      <w:tr w14:paraId="74498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3235B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第一次部署项目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BED00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git clone；生产 env；npm build；backend venv；Nginx 配置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D38DC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每个项目一次</w:t>
            </w:r>
          </w:p>
        </w:tc>
      </w:tr>
      <w:tr w14:paraId="44DD8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D3A41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前端更新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2D41A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git pull；npm install；npm run build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8DF61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每次发布</w:t>
            </w:r>
          </w:p>
        </w:tc>
      </w:tr>
      <w:tr w14:paraId="7E8AF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C7D57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后端更新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53C61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停旧进程；git pull；重启 FastAPI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E2117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每次发布</w:t>
            </w:r>
          </w:p>
        </w:tc>
      </w:tr>
      <w:tr w14:paraId="04AFD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7A2BB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依赖改变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04B0C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npm install / pip install -r requirements.txt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9B348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仅依赖变化</w:t>
            </w:r>
          </w:p>
        </w:tc>
      </w:tr>
      <w:tr w14:paraId="4AAE9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DDEA1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Nginx 配置改变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D662E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nginx -t；reload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4718A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仅配置变化</w:t>
            </w:r>
          </w:p>
        </w:tc>
      </w:tr>
    </w:tbl>
    <w:p w14:paraId="5D1CEC91">
      <w:pPr>
        <w:spacing w:after="40"/>
      </w:pPr>
    </w:p>
    <w:p w14:paraId="1C0E8042">
      <w:pPr>
        <w:pStyle w:val="3"/>
        <w:keepNext/>
        <w:spacing w:before="160" w:after="80"/>
      </w:pPr>
      <w:r>
        <w:rPr>
          <w:rFonts w:ascii="Aptos" w:hAnsi="Aptos" w:eastAsia="微软雅黑"/>
        </w:rPr>
        <w:t>9. 最终命令速查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1046A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52909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命令</w:t>
            </w:r>
          </w:p>
        </w:tc>
        <w:tc>
          <w:tcPr>
            <w:tcW w:w="2664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F12EE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在哪里</w:t>
            </w:r>
          </w:p>
        </w:tc>
        <w:tc>
          <w:tcPr>
            <w:tcW w:w="288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45411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sz w:val="17"/>
              </w:rPr>
              <w:t>作用</w:t>
            </w:r>
          </w:p>
        </w:tc>
      </w:tr>
      <w:tr w14:paraId="23AAD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5FF07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npm create next-app@latest &lt;PROJECT_NAME&gt;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63E41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Windows 父目录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93819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从零创建 Next.js 项目</w:t>
            </w:r>
          </w:p>
        </w:tc>
      </w:tr>
      <w:tr w14:paraId="6FEA4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F8CD0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npm run dev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E47F4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Windows 项目根目录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F0D12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启动 Next 开发服务器 :3000</w:t>
            </w:r>
          </w:p>
        </w:tc>
      </w:tr>
      <w:tr w14:paraId="62DF5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D89F3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npm run build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3AAD6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项目根目录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9A89E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静态导出生产前端到 out/</w:t>
            </w:r>
          </w:p>
        </w:tc>
      </w:tr>
      <w:tr w14:paraId="73AC7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DB3FE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python -m venv ... .venv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A30A6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Windows backend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410E3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创建后端虚拟环境</w:t>
            </w:r>
          </w:p>
        </w:tc>
      </w:tr>
      <w:tr w14:paraId="168E9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66DB5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.\.venv\Scripts\Activate.ps1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14474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Windows backend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05B66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激活虚拟环境</w:t>
            </w:r>
          </w:p>
        </w:tc>
      </w:tr>
      <w:tr w14:paraId="56AD1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BAEE5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fastapi dev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8CB76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Windows backend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66770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开发模式后端 :8000</w:t>
            </w:r>
          </w:p>
        </w:tc>
      </w:tr>
      <w:tr w14:paraId="18133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D020C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fastapi run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D8888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Ubuntu backend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5A118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生产模式后端</w:t>
            </w:r>
          </w:p>
        </w:tc>
      </w:tr>
      <w:tr w14:paraId="4BCFB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DFC16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git init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103B3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项目根目录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934DB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初始化 Git（仅无 .git 时）</w:t>
            </w:r>
          </w:p>
        </w:tc>
      </w:tr>
      <w:tr w14:paraId="5E865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9A975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git add . / commit / push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09947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Windows 项目根目录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4E216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提交与上传 GitHub</w:t>
            </w:r>
          </w:p>
        </w:tc>
      </w:tr>
      <w:tr w14:paraId="39DBA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DC2AB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git clone ...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CCA6D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Ubuntu / 新电脑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AED49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第一次获取仓库</w:t>
            </w:r>
          </w:p>
        </w:tc>
      </w:tr>
      <w:tr w14:paraId="63CF6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E8820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git pull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6F063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Ubuntu 项目根目录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FE30D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获取最新代码</w:t>
            </w:r>
          </w:p>
        </w:tc>
      </w:tr>
      <w:tr w14:paraId="0C3E8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5F44E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source .venv/bin/activate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9F964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Ubuntu backend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F192C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激活服务器 venv</w:t>
            </w:r>
          </w:p>
        </w:tc>
      </w:tr>
      <w:tr w14:paraId="7AD86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43683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pip install -r requirements.txt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B3497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backend venv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3E221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恢复后端依赖</w:t>
            </w:r>
          </w:p>
        </w:tc>
      </w:tr>
      <w:tr w14:paraId="6FC4B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A71B9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nohup .venv/bin/fastapi run ... &amp;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9C960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Ubuntu backend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30F99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SSH 退出后继续运行后端</w:t>
            </w:r>
          </w:p>
        </w:tc>
      </w:tr>
      <w:tr w14:paraId="65DC6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A4B5B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ps aux | grep fastapi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02E3A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Ubuntu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4CB6A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查后端 PID</w:t>
            </w:r>
          </w:p>
        </w:tc>
      </w:tr>
      <w:tr w14:paraId="59D85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F9242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kill &lt;PID&gt;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24DEB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Ubuntu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42AD0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停止后端进程</w:t>
            </w:r>
          </w:p>
        </w:tc>
      </w:tr>
      <w:tr w14:paraId="5C831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C31C5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tail -f backend.log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CA67E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Ubuntu backend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E03D6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实时看后端日志</w:t>
            </w:r>
          </w:p>
        </w:tc>
      </w:tr>
      <w:tr w14:paraId="3C1DE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EB43F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sudo nginx -t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010C1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Ubuntu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81D06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检查 Nginx 配置</w:t>
            </w:r>
          </w:p>
        </w:tc>
      </w:tr>
      <w:tr w14:paraId="1AE2E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E1E02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sudo systemctl reload nginx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ECF37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Ubuntu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BD73E">
            <w:pPr>
              <w:spacing w:after="0" w:line="252" w:lineRule="auto"/>
            </w:pPr>
            <w:r>
              <w:rPr>
                <w:rFonts w:ascii="Aptos" w:hAnsi="Aptos" w:eastAsia="微软雅黑"/>
                <w:sz w:val="16"/>
              </w:rPr>
              <w:t>重载 Nginx 配置</w:t>
            </w:r>
          </w:p>
        </w:tc>
      </w:tr>
    </w:tbl>
    <w:p w14:paraId="01E4B559">
      <w:pPr>
        <w:spacing w:after="40"/>
      </w:pPr>
    </w:p>
    <w:p w14:paraId="6273A81D">
      <w:pPr>
        <w:pStyle w:val="3"/>
        <w:keepNext/>
        <w:spacing w:before="160" w:after="80"/>
      </w:pPr>
      <w:r>
        <w:rPr>
          <w:rFonts w:ascii="Aptos" w:hAnsi="Aptos" w:eastAsia="微软雅黑"/>
        </w:rPr>
        <w:t>10. 从零新建项目最终 Checklist</w:t>
      </w:r>
    </w:p>
    <w:p w14:paraId="1478EEAD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Windows 已有 Git / Node.js / Python / VS Code</w:t>
      </w:r>
    </w:p>
    <w:p w14:paraId="20A24664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使用 create-next-app 新建了 &lt;PROJECT_NAME&gt;，不是 clone 旧项目</w:t>
      </w:r>
    </w:p>
    <w:p w14:paraId="60975ABA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Next.js 在 localhost:3000 正常</w:t>
      </w:r>
    </w:p>
    <w:p w14:paraId="3EB0BEBE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backend/.venv 已创建，FastAPI 依赖已安装</w:t>
      </w:r>
    </w:p>
    <w:p w14:paraId="0985E25B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/api/health 与 /docs 正常</w:t>
      </w:r>
    </w:p>
    <w:p w14:paraId="75364E05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SQLite storage.py 能创建 backend/app.db</w:t>
      </w:r>
    </w:p>
    <w:p w14:paraId="37F6AA07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.env.local、.env.production、backend/.env 的职责清楚</w:t>
      </w:r>
    </w:p>
    <w:p w14:paraId="378E4D18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.env.example 已提交，真实 env 未提交</w:t>
      </w:r>
    </w:p>
    <w:p w14:paraId="16D14D82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Git 仓库初始化并推送 GitHub</w:t>
      </w:r>
    </w:p>
    <w:p w14:paraId="4526E2B3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Ubuntu 已配置 Git / Node / Python venv / Nginx</w:t>
      </w:r>
    </w:p>
    <w:p w14:paraId="1601A843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Ubuntu 从 GitHub clone 的是这个新项目</w:t>
      </w:r>
    </w:p>
    <w:p w14:paraId="1CCC7088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服务器 npm run build 能生成 out/</w:t>
      </w:r>
    </w:p>
    <w:p w14:paraId="47FB0295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Nginx 指向 /home/ubuntu/&lt;PROJECT_NAME&gt;/out</w:t>
      </w:r>
    </w:p>
    <w:p w14:paraId="1B9A2CF3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服务器 backend/.venv 能恢复 requirements.txt</w:t>
      </w:r>
    </w:p>
    <w:p w14:paraId="17C5AFBE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fastapi run 前台验证成功</w:t>
      </w:r>
    </w:p>
    <w:p w14:paraId="7C4D04A4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nohup 后台运行成功</w:t>
      </w:r>
    </w:p>
    <w:p w14:paraId="3F576859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公网 80 前端正常、8000 API 正常</w:t>
      </w:r>
    </w:p>
    <w:p w14:paraId="67713925">
      <w:pPr>
        <w:pStyle w:val="16"/>
        <w:spacing w:after="40" w:line="269" w:lineRule="auto"/>
      </w:pPr>
      <w:r>
        <w:rPr>
          <w:rFonts w:ascii="Aptos" w:hAnsi="Aptos" w:eastAsia="微软雅黑"/>
          <w:sz w:val="19"/>
        </w:rPr>
        <w:t>□ 你知道服务器重启后需要重新启动当前 nohup FastAPI</w:t>
      </w:r>
    </w:p>
    <w:p w14:paraId="718F0FCF">
      <w:pPr>
        <w:pStyle w:val="3"/>
        <w:keepNext/>
        <w:spacing w:before="160" w:after="80"/>
      </w:pPr>
      <w:r>
        <w:rPr>
          <w:rFonts w:ascii="Aptos" w:hAnsi="Aptos" w:eastAsia="微软雅黑"/>
        </w:rPr>
        <w:t>11. 最后只记住这一张图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A5F8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0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52D36">
            <w:pPr>
              <w:keepLines/>
              <w:spacing w:after="0" w:line="240" w:lineRule="auto"/>
            </w:pPr>
            <w:r>
              <w:rPr>
                <w:rFonts w:ascii="Consolas" w:hAnsi="Consolas" w:eastAsia="微软雅黑"/>
                <w:color w:val="24292E"/>
                <w:sz w:val="17"/>
              </w:rPr>
              <w:t>【Windows：开发】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空目录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↓ npm create next-app@latest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&lt;PROJECT_NAME&gt;/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├─ Next.js / React → npm run dev → localhost:3000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├─ backend/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│    ├─ .venv → fastapi dev → localhost:8000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│    └─ app.db (SQLite)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└─ Git → GitHub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【Ubuntu：生产】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GitHub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↓ git clone / git pull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&lt;PROJECT_NAME&gt;/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├─ npm run build → out/ → Nginx :80 → 浏览器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 xml:space="preserve">  └─ backend/.venv → FastAPI :8000 → SQLite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【配置】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.env.local      = Windows 前端 → localhost:8000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.env.production = Ubuntu 前端 build → &lt;SERVER_IP&gt;:8000</w:t>
            </w:r>
            <w:r>
              <w:rPr>
                <w:rFonts w:ascii="Consolas" w:hAnsi="Consolas" w:eastAsia="微软雅黑"/>
                <w:color w:val="24292E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292E"/>
                <w:sz w:val="17"/>
              </w:rPr>
              <w:t>backend/.env    = FastAPI 允许哪些前端 Origin</w:t>
            </w:r>
          </w:p>
        </w:tc>
      </w:tr>
    </w:tbl>
    <w:p w14:paraId="2969ADCD">
      <w:pPr>
        <w:spacing w:after="0"/>
      </w:pPr>
    </w:p>
    <w:p w14:paraId="2081D147">
      <w:pPr>
        <w:spacing w:after="160" w:line="283" w:lineRule="auto"/>
        <w:jc w:val="center"/>
      </w:pPr>
      <w:r>
        <w:rPr>
          <w:rFonts w:ascii="Aptos" w:hAnsi="Aptos" w:eastAsia="微软雅黑"/>
          <w:b/>
          <w:i w:val="0"/>
          <w:color w:val="1F4E79"/>
          <w:sz w:val="22"/>
        </w:rPr>
        <w:t>这才是“任意项目从零新建”的核心：项目名、页面、API、数据库表都可以换；不变的是分层、环境、依赖、Git、部署和排错流程。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6401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0" w:type="dxa"/>
            <w:shd w:val="clear" w:color="auto" w:fill="EAF3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AA70F1">
            <w:pPr>
              <w:spacing w:after="40"/>
            </w:pPr>
            <w:r>
              <w:rPr>
                <w:rFonts w:ascii="Aptos" w:hAnsi="Aptos" w:eastAsia="微软雅黑"/>
                <w:b/>
                <w:color w:val="205391"/>
                <w:sz w:val="19"/>
              </w:rPr>
              <w:t xml:space="preserve">边界说明  </w:t>
            </w:r>
            <w:r>
              <w:rPr>
                <w:rFonts w:ascii="Aptos" w:hAnsi="Aptos" w:eastAsia="微软雅黑"/>
                <w:sz w:val="19"/>
              </w:rPr>
              <w:t>这份 SOP 以你目前学到 7.1 的架构为上限。等课程继续加入 systemd、Nginx 反向代理、HTTPS、域名、正式数据库等，生产部署章节应继续升级，而不是把新知识硬塞回旧命令。</w:t>
            </w:r>
          </w:p>
        </w:tc>
      </w:tr>
    </w:tbl>
    <w:p w14:paraId="4303AFAC">
      <w:pPr>
        <w:spacing w:after="20"/>
      </w:pPr>
    </w:p>
    <w:sectPr>
      <w:footerReference r:id="rId5" w:type="default"/>
      <w:pgSz w:w="12240" w:h="15840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EA8CF">
    <w:pPr>
      <w:pStyle w:val="24"/>
      <w:jc w:val="center"/>
    </w:pPr>
    <w:r>
      <w:rPr>
        <w:rFonts w:ascii="Aptos" w:hAnsi="Aptos" w:eastAsia="微软雅黑"/>
        <w:color w:val="78808A"/>
        <w:sz w:val="16"/>
      </w:rPr>
      <w:t>通用全栈项目从零搭建 SOP · 适用于课程 1.1–7.1 同类技术栈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363987"/>
    <w:rsid w:val="24B9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5F91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546A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9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555</Words>
  <Characters>1038</Characters>
  <Lines>0</Lines>
  <Paragraphs>0</Paragraphs>
  <TotalTime>187</TotalTime>
  <ScaleCrop>false</ScaleCrop>
  <LinksUpToDate>false</LinksUpToDate>
  <CharactersWithSpaces>1219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$</cp:lastModifiedBy>
  <dcterms:modified xsi:type="dcterms:W3CDTF">2026-10-19T10:17:57Z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eyJoZGlkIjoiZDA3ZDQwMmNiOWFlYzZjYTcwOWJiZGQ0YTA5ODBmZGUiLCJ1c2VySWQiOiI3OTkxMzEyNzUifQ==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C04B9A7DEEB44BA48838DDEE8C6FADBD_12</vt:lpwstr>
  </property>
</Properties>
</file>